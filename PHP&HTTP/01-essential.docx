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4" w:line="260" w:lineRule="exact"/>
        <w:rPr>
          <w:sz w:val="26"/>
          <w:szCs w:val="26"/>
        </w:rPr>
      </w:pPr>
    </w:p>
    <w:p>
      <w:pPr>
        <w:spacing w:before="0" w:line="568" w:lineRule="exact"/>
        <w:ind w:left="107" w:right="0" w:firstLine="0"/>
        <w:jc w:val="left"/>
        <w:rPr>
          <w:rFonts w:ascii="Microsoft YaHei UI" w:hAnsi="Microsoft YaHei UI" w:eastAsia="Microsoft YaHei UI" w:cs="Microsoft YaHei UI"/>
          <w:sz w:val="44"/>
          <w:szCs w:val="44"/>
        </w:rPr>
      </w:pPr>
      <w:r>
        <w:pict>
          <v:group id="_x0000_s1026" o:spid="_x0000_s1026" o:spt="203" style="position:absolute;left:0pt;margin-left:52.5pt;margin-top:35.15pt;height:0.1pt;width:489.95pt;mso-position-horizontal-relative:page;z-index:-2048;mso-width-relative:page;mso-height-relative:page;" coordorigin="1050,704" coordsize="9799,2">
            <o:lock v:ext="edit"/>
            <v:shape id="_x0000_s1027" o:spid="_x0000_s1027" style="position:absolute;left:1050;top:704;height:2;width:9799;" filled="f" stroked="t" coordorigin="1050,704" coordsize="9799,0" path="m1050,704l10850,704e">
              <v:path arrowok="t"/>
              <v:fill on="f" focussize="0,0"/>
              <v:stroke weight="0.850314960629921pt" color="#EDEDED"/>
              <v:imagedata o:title=""/>
              <o:lock v:ext="edit"/>
            </v:shape>
          </v:group>
        </w:pict>
      </w:r>
      <w:bookmarkStart w:id="0" w:name="服务端开发基础"/>
      <w:bookmarkEnd w:id="0"/>
      <w:r>
        <w:rPr>
          <w:rFonts w:ascii="Microsoft YaHei UI" w:hAnsi="Microsoft YaHei UI" w:eastAsia="Microsoft YaHei UI" w:cs="Microsoft YaHei UI"/>
          <w:color w:val="56676D"/>
          <w:sz w:val="44"/>
          <w:szCs w:val="44"/>
        </w:rPr>
        <w:t>服务端开发基础</w:t>
      </w:r>
    </w:p>
    <w:p>
      <w:pPr>
        <w:spacing w:before="2" w:line="150" w:lineRule="exact"/>
        <w:rPr>
          <w:sz w:val="15"/>
          <w:szCs w:val="15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pStyle w:val="2"/>
        <w:spacing w:line="463" w:lineRule="exact"/>
        <w:ind w:right="0" w:firstLine="0"/>
        <w:jc w:val="left"/>
      </w:pPr>
      <w:r>
        <w:pict>
          <v:group id="_x0000_s1028" o:spid="_x0000_s1028" o:spt="203" style="position:absolute;left:0pt;margin-left:52.45pt;margin-top:43.15pt;height:48.1pt;width:490pt;mso-position-horizontal-relative:page;z-index:-2048;mso-width-relative:page;mso-height-relative:page;" coordorigin="1049,864" coordsize="9800,962">
            <o:lock v:ext="edit"/>
            <v:group id="_x0000_s1029" o:spid="_x0000_s1029" o:spt="203" style="position:absolute;left:1050;top:902;height:885;width:9799;" coordorigin="1050,902" coordsize="9799,885">
              <o:lock v:ext="edit"/>
              <v:shape id="_x0000_s1030" o:spid="_x0000_s1030" style="position:absolute;left:1050;top:902;height:885;width:9799;" fillcolor="#F8F8FA" filled="t" stroked="f" coordorigin="1050,902" coordsize="9799,885" path="m1050,902l10850,902,10850,1788,1050,1788,1050,90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031" o:spid="_x0000_s1031" o:spt="203" style="position:absolute;left:1088;top:902;height:885;width:2;" coordorigin="1088,902" coordsize="2,885">
              <o:lock v:ext="edit"/>
              <v:shape id="_x0000_s1032" o:spid="_x0000_s1032" style="position:absolute;left:1088;top:902;height:885;width:2;" filled="f" stroked="t" coordorigin="1088,902" coordsize="0,885" path="m1088,1788l1088,902e">
                <v:path arrowok="t"/>
                <v:fill on="f" focussize="0,0"/>
                <v:stroke weight="3.85157480314961pt" color="#DDDDDD"/>
                <v:imagedata o:title=""/>
                <o:lock v:ext="edit"/>
              </v:shape>
            </v:group>
          </v:group>
        </w:pict>
      </w:r>
      <w:r>
        <w:pict>
          <v:group id="_x0000_s1033" o:spid="_x0000_s1033" o:spt="203" style="position:absolute;left:0pt;margin-left:52.5pt;margin-top:27.45pt;height:0.1pt;width:489.95pt;mso-position-horizontal-relative:page;z-index:-2048;mso-width-relative:page;mso-height-relative:page;" coordorigin="1050,550" coordsize="9799,2">
            <o:lock v:ext="edit"/>
            <v:shape id="_x0000_s1034" o:spid="_x0000_s1034" style="position:absolute;left:1050;top:550;height:2;width:9799;" filled="f" stroked="t" coordorigin="1050,550" coordsize="9799,0" path="m1050,550l10850,550e">
              <v:path arrowok="t"/>
              <v:fill on="f" focussize="0,0"/>
              <v:stroke weight="0.850314960629921pt" color="#EDEDED"/>
              <v:imagedata o:title=""/>
              <o:lock v:ext="edit"/>
            </v:shape>
          </v:group>
        </w:pict>
      </w:r>
      <w:bookmarkStart w:id="1" w:name="建立你的第一个网站（目标）"/>
      <w:bookmarkEnd w:id="1"/>
      <w:r>
        <w:rPr>
          <w:rFonts w:ascii="Arial" w:hAnsi="Arial" w:eastAsia="Arial" w:cs="Arial"/>
          <w:color w:val="86969E"/>
          <w:sz w:val="27"/>
          <w:szCs w:val="27"/>
        </w:rPr>
        <w:t>1.</w:t>
      </w:r>
      <w:r>
        <w:rPr>
          <w:rFonts w:ascii="Arial" w:hAnsi="Arial" w:eastAsia="Arial" w:cs="Arial"/>
          <w:color w:val="86969E"/>
          <w:spacing w:val="-2"/>
          <w:sz w:val="27"/>
          <w:szCs w:val="27"/>
        </w:rPr>
        <w:t xml:space="preserve"> </w:t>
      </w:r>
      <w:r>
        <w:rPr>
          <w:color w:val="56676D"/>
        </w:rPr>
        <w:t>建立你的第一个网站（目标）</w:t>
      </w:r>
    </w:p>
    <w:p>
      <w:pPr>
        <w:spacing w:before="0" w:line="120" w:lineRule="exact"/>
        <w:rPr>
          <w:sz w:val="12"/>
          <w:szCs w:val="12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pStyle w:val="5"/>
        <w:spacing w:line="240" w:lineRule="auto"/>
        <w:ind w:left="377" w:right="0"/>
        <w:jc w:val="left"/>
      </w:pPr>
      <w:r>
        <w:rPr>
          <w:color w:val="777777"/>
        </w:rPr>
        <w:t>前端开发</w:t>
      </w:r>
      <w:r>
        <w:rPr>
          <w:color w:val="777777"/>
          <w:spacing w:val="31"/>
        </w:rPr>
        <w:t xml:space="preserve"> </w:t>
      </w:r>
      <w:r>
        <w:rPr>
          <w:color w:val="777777"/>
        </w:rPr>
        <w:t>最终还是属于</w:t>
      </w:r>
      <w:r>
        <w:rPr>
          <w:color w:val="777777"/>
          <w:spacing w:val="32"/>
        </w:rPr>
        <w:t xml:space="preserve"> </w:t>
      </w:r>
      <w:r>
        <w:rPr>
          <w:rFonts w:ascii="Arial" w:hAnsi="Arial" w:eastAsia="Arial" w:cs="Arial"/>
          <w:b/>
          <w:bCs/>
          <w:color w:val="777777"/>
          <w:spacing w:val="-2"/>
        </w:rPr>
        <w:t>Web</w:t>
      </w:r>
      <w:r>
        <w:rPr>
          <w:rFonts w:ascii="Arial" w:hAnsi="Arial" w:eastAsia="Arial" w:cs="Arial"/>
          <w:b/>
          <w:bCs/>
          <w:color w:val="777777"/>
          <w:spacing w:val="35"/>
        </w:rPr>
        <w:t xml:space="preserve"> </w:t>
      </w:r>
      <w:r>
        <w:rPr>
          <w:color w:val="777777"/>
        </w:rPr>
        <w:t>开发</w:t>
      </w:r>
      <w:r>
        <w:rPr>
          <w:color w:val="777777"/>
          <w:spacing w:val="32"/>
        </w:rPr>
        <w:t xml:space="preserve"> </w:t>
      </w:r>
      <w:r>
        <w:rPr>
          <w:color w:val="777777"/>
        </w:rPr>
        <w:t>中的一个分支，想要成为一名合格的前端开发人员，就必须要</w:t>
      </w:r>
      <w:r>
        <w:rPr>
          <w:color w:val="777777"/>
          <w:spacing w:val="31"/>
        </w:rPr>
        <w:t xml:space="preserve"> </w:t>
      </w:r>
      <w:r>
        <w:rPr>
          <w:color w:val="777777"/>
        </w:rPr>
        <w:t>充分理解</w:t>
      </w:r>
    </w:p>
    <w:p>
      <w:pPr>
        <w:spacing w:before="33"/>
        <w:ind w:left="377" w:right="0" w:firstLine="0"/>
        <w:jc w:val="left"/>
        <w:rPr>
          <w:rFonts w:ascii="Microsoft YaHei UI" w:hAnsi="Microsoft YaHei UI" w:eastAsia="Microsoft YaHei UI" w:cs="Microsoft YaHei UI"/>
          <w:sz w:val="19"/>
          <w:szCs w:val="19"/>
        </w:rPr>
      </w:pPr>
      <w:r>
        <w:rPr>
          <w:rFonts w:ascii="Arial" w:hAnsi="Arial" w:eastAsia="Arial" w:cs="Arial"/>
          <w:b/>
          <w:bCs/>
          <w:color w:val="777777"/>
          <w:spacing w:val="-2"/>
          <w:w w:val="105"/>
          <w:sz w:val="19"/>
          <w:szCs w:val="19"/>
        </w:rPr>
        <w:t>Web</w:t>
      </w:r>
      <w:r>
        <w:rPr>
          <w:rFonts w:ascii="Arial" w:hAnsi="Arial" w:eastAsia="Arial" w:cs="Arial"/>
          <w:b/>
          <w:bCs/>
          <w:color w:val="777777"/>
          <w:spacing w:val="-20"/>
          <w:w w:val="105"/>
          <w:sz w:val="19"/>
          <w:szCs w:val="19"/>
        </w:rPr>
        <w:t xml:space="preserve"> </w:t>
      </w:r>
      <w:r>
        <w:rPr>
          <w:rFonts w:ascii="Microsoft YaHei UI" w:hAnsi="Microsoft YaHei UI" w:eastAsia="Microsoft YaHei UI" w:cs="Microsoft YaHei UI"/>
          <w:color w:val="777777"/>
          <w:spacing w:val="-2"/>
          <w:w w:val="105"/>
          <w:sz w:val="19"/>
          <w:szCs w:val="19"/>
        </w:rPr>
        <w:t>的概念。</w:t>
      </w:r>
    </w:p>
    <w:p>
      <w:pPr>
        <w:spacing w:before="8" w:line="110" w:lineRule="exact"/>
        <w:rPr>
          <w:sz w:val="11"/>
          <w:szCs w:val="11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pStyle w:val="5"/>
        <w:spacing w:line="265" w:lineRule="auto"/>
        <w:ind w:right="13"/>
        <w:jc w:val="left"/>
      </w:pPr>
      <w:r>
        <w:rPr>
          <w:color w:val="56676D"/>
        </w:rPr>
        <w:t>构建一个专业的网站是一项巨大的工作！对于新手我们应该从小事做起，也就是说咱们不可能立马就要求自己能够</w:t>
      </w:r>
      <w:r>
        <w:rPr>
          <w:color w:val="56676D"/>
          <w:w w:val="102"/>
        </w:rPr>
        <w:t xml:space="preserve"> </w:t>
      </w:r>
      <w:r>
        <w:rPr>
          <w:color w:val="56676D"/>
        </w:rPr>
        <w:t xml:space="preserve">开发出跟淘宝一样的电商平台，但是对咱们来说建立一个属于自己的 </w:t>
      </w:r>
      <w:r>
        <w:rPr>
          <w:color w:val="56676D"/>
          <w:spacing w:val="36"/>
        </w:rPr>
        <w:t xml:space="preserve"> </w:t>
      </w:r>
      <w:r>
        <w:rPr>
          <w:rFonts w:ascii="Arial" w:hAnsi="Arial" w:eastAsia="Arial" w:cs="Arial"/>
          <w:color w:val="56676D"/>
        </w:rPr>
        <w:t xml:space="preserve">Blog </w:t>
      </w:r>
      <w:r>
        <w:rPr>
          <w:rFonts w:ascii="Arial" w:hAnsi="Arial" w:eastAsia="Arial" w:cs="Arial"/>
          <w:color w:val="56676D"/>
          <w:spacing w:val="42"/>
        </w:rPr>
        <w:t xml:space="preserve"> </w:t>
      </w:r>
      <w:r>
        <w:rPr>
          <w:color w:val="56676D"/>
        </w:rPr>
        <w:t>网站并不难（其实再大的系统也是由一</w:t>
      </w:r>
      <w:r>
        <w:rPr>
          <w:color w:val="56676D"/>
          <w:w w:val="102"/>
        </w:rPr>
        <w:t xml:space="preserve"> </w:t>
      </w:r>
      <w:r>
        <w:rPr>
          <w:color w:val="56676D"/>
          <w:w w:val="105"/>
        </w:rPr>
        <w:t>些基础功能叠加出来的），所以咱们就从这个话题开始聊。</w:t>
      </w: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20" w:line="220" w:lineRule="exact"/>
        <w:rPr>
          <w:sz w:val="22"/>
          <w:szCs w:val="22"/>
        </w:rPr>
      </w:pPr>
    </w:p>
    <w:p>
      <w:pPr>
        <w:pStyle w:val="2"/>
        <w:spacing w:line="463" w:lineRule="exact"/>
        <w:ind w:right="0" w:firstLine="0"/>
        <w:jc w:val="left"/>
      </w:pPr>
      <w:r>
        <w:pict>
          <v:group id="_x0000_s1035" o:spid="_x0000_s1035" o:spt="203" style="position:absolute;left:0pt;margin-left:52.45pt;margin-top:43.9pt;height:92.35pt;width:490pt;mso-position-horizontal-relative:page;z-index:-2048;mso-width-relative:page;mso-height-relative:page;" coordorigin="1049,879" coordsize="9800,1848">
            <o:lock v:ext="edit"/>
            <v:group id="_x0000_s1036" o:spid="_x0000_s1036" o:spt="203" style="position:absolute;left:1050;top:917;height:1771;width:9799;" coordorigin="1050,917" coordsize="9799,1771">
              <o:lock v:ext="edit"/>
              <v:shape id="_x0000_s1037" o:spid="_x0000_s1037" style="position:absolute;left:1050;top:917;height:1771;width:9799;" fillcolor="#F8F8FA" filled="t" stroked="f" coordorigin="1050,917" coordsize="9799,1771" path="m1050,917l10850,917,10850,2688,1050,2688,1050,917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038" o:spid="_x0000_s1038" o:spt="203" style="position:absolute;left:1088;top:917;height:1771;width:2;" coordorigin="1088,917" coordsize="2,1771">
              <o:lock v:ext="edit"/>
              <v:shape id="_x0000_s1039" o:spid="_x0000_s1039" style="position:absolute;left:1088;top:917;height:1771;width:2;" filled="f" stroked="t" coordorigin="1088,917" coordsize="0,1771" path="m1088,2688l1088,917e">
                <v:path arrowok="t"/>
                <v:fill on="f" focussize="0,0"/>
                <v:stroke weight="3.85157480314961pt" color="#DDDDDD"/>
                <v:imagedata o:title=""/>
                <o:lock v:ext="edit"/>
              </v:shape>
            </v:group>
            <v:group id="_x0000_s1040" o:spid="_x0000_s1040" o:spt="203" style="position:absolute;left:1531;top:1687;height:69;width:75;" coordorigin="1531,1687" coordsize="75,69">
              <o:lock v:ext="edit"/>
              <v:shape id="_x0000_s1041" o:spid="_x0000_s1041" style="position:absolute;left:1531;top:1687;height:69;width:75;" fillcolor="#777777" filled="t" stroked="f" coordorigin="1531,1687" coordsize="75,69" path="m1584,1755l1555,1753,1538,1744,1531,1727,1535,1701,1548,1687,1579,1687,1597,1695,1605,1709,1606,1720,1600,1743,1584,175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042" o:spid="_x0000_s1042" o:spt="203" style="position:absolute;left:1531;top:2032;height:69;width:75;" coordorigin="1531,2032" coordsize="75,69">
              <o:lock v:ext="edit"/>
              <v:shape id="_x0000_s1043" o:spid="_x0000_s1043" style="position:absolute;left:1531;top:2032;height:69;width:75;" fillcolor="#777777" filled="t" stroked="f" coordorigin="1531,2032" coordsize="75,69" path="m1584,2100l1555,2099,1538,2089,1531,2072,1535,2046,1548,2032,1579,2032,1597,2040,1605,2054,1606,2065,1600,2088,1584,210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044" o:spid="_x0000_s1044" o:spt="203" style="position:absolute;left:1531;top:2377;height:69;width:75;" coordorigin="1531,2377" coordsize="75,69">
              <o:lock v:ext="edit"/>
              <v:shape id="_x0000_s1045" o:spid="_x0000_s1045" style="position:absolute;left:1531;top:2377;height:69;width:75;" fillcolor="#777777" filled="t" stroked="f" coordorigin="1531,2377" coordsize="75,69" path="m1584,2446l1555,2444,1538,2434,1531,2418,1535,2391,1548,2377,1579,2377,1597,2385,1605,2400,1606,2410,1600,2433,1584,2446xe">
                <v:path arrowok="t"/>
                <v:fill on="t" focussize="0,0"/>
                <v:stroke on="f"/>
                <v:imagedata o:title=""/>
                <o:lock v:ext="edit"/>
              </v:shape>
            </v:group>
          </v:group>
        </w:pict>
      </w:r>
      <w:r>
        <w:pict>
          <v:group id="_x0000_s1046" o:spid="_x0000_s1046" o:spt="203" style="position:absolute;left:0pt;margin-left:52.5pt;margin-top:28.2pt;height:0.1pt;width:489.95pt;mso-position-horizontal-relative:page;z-index:-2048;mso-width-relative:page;mso-height-relative:page;" coordorigin="1050,565" coordsize="9799,2">
            <o:lock v:ext="edit"/>
            <v:shape id="_x0000_s1047" o:spid="_x0000_s1047" style="position:absolute;left:1050;top:565;height:2;width:9799;" filled="f" stroked="t" coordorigin="1050,565" coordsize="9799,0" path="m1050,565l10850,565e">
              <v:path arrowok="t"/>
              <v:fill on="f" focussize="0,0"/>
              <v:stroke weight="0.850314960629921pt" color="#EDEDED"/>
              <v:imagedata o:title=""/>
              <o:lock v:ext="edit"/>
            </v:shape>
          </v:group>
        </w:pict>
      </w:r>
      <w:bookmarkStart w:id="2" w:name="如何建立一个 Blog 网站"/>
      <w:bookmarkEnd w:id="2"/>
      <w:r>
        <w:rPr>
          <w:rFonts w:ascii="Arial" w:hAnsi="Arial" w:eastAsia="Arial" w:cs="Arial"/>
          <w:color w:val="86969E"/>
          <w:sz w:val="27"/>
          <w:szCs w:val="27"/>
        </w:rPr>
        <w:t xml:space="preserve">2. </w:t>
      </w:r>
      <w:r>
        <w:rPr>
          <w:color w:val="56676D"/>
        </w:rPr>
        <w:t>如何建立一个</w:t>
      </w:r>
      <w:r>
        <w:rPr>
          <w:color w:val="56676D"/>
          <w:spacing w:val="-5"/>
        </w:rPr>
        <w:t xml:space="preserve"> </w:t>
      </w:r>
      <w:r>
        <w:rPr>
          <w:rFonts w:ascii="Arial" w:hAnsi="Arial" w:eastAsia="Arial" w:cs="Arial"/>
          <w:color w:val="56676D"/>
        </w:rPr>
        <w:t>Blog</w:t>
      </w:r>
      <w:r>
        <w:rPr>
          <w:rFonts w:ascii="Arial" w:hAnsi="Arial" w:eastAsia="Arial" w:cs="Arial"/>
          <w:color w:val="56676D"/>
          <w:spacing w:val="2"/>
        </w:rPr>
        <w:t xml:space="preserve"> </w:t>
      </w:r>
      <w:r>
        <w:rPr>
          <w:color w:val="56676D"/>
        </w:rPr>
        <w:t>网站</w:t>
      </w:r>
    </w:p>
    <w:p>
      <w:pPr>
        <w:spacing w:before="0" w:line="120" w:lineRule="exact"/>
        <w:rPr>
          <w:sz w:val="12"/>
          <w:szCs w:val="12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pStyle w:val="5"/>
        <w:spacing w:line="240" w:lineRule="auto"/>
        <w:ind w:left="377" w:right="0"/>
        <w:jc w:val="left"/>
      </w:pPr>
      <w:r>
        <w:rPr>
          <w:color w:val="777777"/>
        </w:rPr>
        <w:t>提问：到底什么是网站？</w:t>
      </w:r>
    </w:p>
    <w:p>
      <w:pPr>
        <w:spacing w:before="14" w:line="220" w:lineRule="exact"/>
        <w:rPr>
          <w:sz w:val="22"/>
          <w:szCs w:val="22"/>
        </w:rPr>
      </w:pPr>
    </w:p>
    <w:p>
      <w:pPr>
        <w:pStyle w:val="5"/>
        <w:spacing w:line="307" w:lineRule="exact"/>
        <w:ind w:left="827" w:right="0"/>
        <w:jc w:val="left"/>
      </w:pPr>
      <w:r>
        <w:rPr>
          <w:color w:val="777777"/>
        </w:rPr>
        <w:t>可以在浏览器上通过一个地址直接访问使用</w:t>
      </w:r>
    </w:p>
    <w:p>
      <w:pPr>
        <w:pStyle w:val="5"/>
        <w:spacing w:before="33" w:line="265" w:lineRule="auto"/>
        <w:ind w:left="827" w:right="2909"/>
        <w:jc w:val="left"/>
      </w:pPr>
      <w:r>
        <w:rPr>
          <w:color w:val="777777"/>
        </w:rPr>
        <w:t>用于提供一种（或多种）特定服务的一系列具备相关性的网页组合的整体</w:t>
      </w:r>
      <w:r>
        <w:rPr>
          <w:color w:val="777777"/>
          <w:w w:val="102"/>
        </w:rPr>
        <w:t xml:space="preserve"> </w:t>
      </w:r>
      <w:r>
        <w:rPr>
          <w:color w:val="777777"/>
        </w:rPr>
        <w:t>例如：博客、门户、电商、在线教育等</w:t>
      </w:r>
    </w:p>
    <w:p>
      <w:pPr>
        <w:spacing w:before="8" w:line="100" w:lineRule="exact"/>
        <w:rPr>
          <w:sz w:val="10"/>
          <w:szCs w:val="1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pStyle w:val="5"/>
        <w:spacing w:line="265" w:lineRule="auto"/>
        <w:ind w:right="13"/>
        <w:jc w:val="left"/>
      </w:pPr>
      <w:r>
        <w:rPr>
          <w:color w:val="56676D"/>
        </w:rPr>
        <w:t>有了明确的目标过后，我们需要规划具体的业务方案，学习特定的技能，完成各项功能，解决各种过程中出现的问</w:t>
      </w:r>
      <w:r>
        <w:rPr>
          <w:color w:val="56676D"/>
          <w:w w:val="102"/>
        </w:rPr>
        <w:t xml:space="preserve"> </w:t>
      </w:r>
      <w:r>
        <w:rPr>
          <w:color w:val="56676D"/>
        </w:rPr>
        <w:t>题。</w:t>
      </w:r>
    </w:p>
    <w:p>
      <w:pPr>
        <w:spacing w:after="0" w:line="265" w:lineRule="auto"/>
        <w:jc w:val="left"/>
        <w:sectPr>
          <w:headerReference r:id="rId3" w:type="default"/>
          <w:type w:val="continuous"/>
          <w:pgSz w:w="11900" w:h="16820"/>
          <w:pgMar w:top="0" w:right="980" w:bottom="280" w:left="940" w:header="0" w:footer="720" w:gutter="0"/>
        </w:sect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20" w:line="240" w:lineRule="exact"/>
        <w:rPr>
          <w:sz w:val="24"/>
          <w:szCs w:val="24"/>
        </w:rPr>
      </w:pPr>
    </w:p>
    <w:p>
      <w:pPr>
        <w:pStyle w:val="4"/>
        <w:spacing w:line="240" w:lineRule="auto"/>
        <w:ind w:right="4297"/>
        <w:jc w:val="center"/>
      </w:pPr>
      <w:r>
        <w:rPr>
          <w:color w:val="56676D"/>
        </w:rPr>
        <w:t>开始</w:t>
      </w: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11" w:line="260" w:lineRule="exact"/>
        <w:rPr>
          <w:sz w:val="26"/>
          <w:szCs w:val="26"/>
        </w:rPr>
      </w:pPr>
    </w:p>
    <w:p>
      <w:pPr>
        <w:spacing w:before="38"/>
        <w:ind w:left="4382" w:right="4297" w:firstLine="0"/>
        <w:jc w:val="center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color w:val="56676D"/>
          <w:sz w:val="21"/>
          <w:szCs w:val="21"/>
        </w:rPr>
        <w:t>明确业务</w:t>
      </w: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11" w:line="260" w:lineRule="exact"/>
        <w:rPr>
          <w:sz w:val="26"/>
          <w:szCs w:val="26"/>
        </w:rPr>
      </w:pPr>
    </w:p>
    <w:p>
      <w:pPr>
        <w:spacing w:before="38"/>
        <w:ind w:left="4382" w:right="4297" w:firstLine="0"/>
        <w:jc w:val="center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color w:val="56676D"/>
          <w:sz w:val="21"/>
          <w:szCs w:val="21"/>
        </w:rPr>
        <w:t>根据分析需求</w:t>
      </w: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11" w:line="260" w:lineRule="exact"/>
        <w:rPr>
          <w:sz w:val="26"/>
          <w:szCs w:val="26"/>
        </w:rPr>
      </w:pPr>
    </w:p>
    <w:p>
      <w:pPr>
        <w:spacing w:before="38"/>
        <w:ind w:left="4382" w:right="4297" w:firstLine="0"/>
        <w:jc w:val="center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color w:val="56676D"/>
          <w:sz w:val="21"/>
          <w:szCs w:val="21"/>
        </w:rPr>
        <w:t>设计功能</w:t>
      </w: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11" w:line="260" w:lineRule="exact"/>
        <w:rPr>
          <w:sz w:val="26"/>
          <w:szCs w:val="26"/>
        </w:rPr>
      </w:pPr>
    </w:p>
    <w:p>
      <w:pPr>
        <w:spacing w:before="38"/>
        <w:ind w:left="4382" w:right="4297" w:firstLine="0"/>
        <w:jc w:val="center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color w:val="56676D"/>
          <w:sz w:val="21"/>
          <w:szCs w:val="21"/>
        </w:rPr>
        <w:t>具体实现功能</w:t>
      </w: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11" w:line="260" w:lineRule="exact"/>
        <w:rPr>
          <w:sz w:val="26"/>
          <w:szCs w:val="26"/>
        </w:rPr>
      </w:pPr>
    </w:p>
    <w:p>
      <w:pPr>
        <w:spacing w:before="38"/>
        <w:ind w:left="4382" w:right="4297" w:firstLine="0"/>
        <w:jc w:val="center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color w:val="56676D"/>
          <w:sz w:val="21"/>
          <w:szCs w:val="21"/>
        </w:rPr>
        <w:t>部署上线</w:t>
      </w: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11" w:line="260" w:lineRule="exact"/>
        <w:rPr>
          <w:sz w:val="26"/>
          <w:szCs w:val="26"/>
        </w:rPr>
      </w:pPr>
    </w:p>
    <w:p>
      <w:pPr>
        <w:spacing w:before="38"/>
        <w:ind w:left="4382" w:right="4297" w:firstLine="0"/>
        <w:jc w:val="center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color w:val="56676D"/>
          <w:sz w:val="21"/>
          <w:szCs w:val="21"/>
        </w:rPr>
        <w:t>结束</w:t>
      </w:r>
    </w:p>
    <w:p>
      <w:pPr>
        <w:spacing w:before="4" w:line="160" w:lineRule="exact"/>
        <w:rPr>
          <w:sz w:val="16"/>
          <w:szCs w:val="16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411" w:lineRule="exact"/>
        <w:ind w:left="107" w:right="0" w:firstLine="0"/>
        <w:jc w:val="left"/>
        <w:rPr>
          <w:rFonts w:ascii="Microsoft YaHei UI" w:hAnsi="Microsoft YaHei UI" w:eastAsia="Microsoft YaHei UI" w:cs="Microsoft YaHei UI"/>
          <w:sz w:val="29"/>
          <w:szCs w:val="29"/>
        </w:rPr>
      </w:pPr>
      <w:r>
        <w:pict>
          <v:group id="_x0000_s1048" o:spid="_x0000_s1048" o:spt="203" style="position:absolute;left:0pt;margin-left:258.45pt;margin-top:-492.2pt;height:443.4pt;width:80.25pt;mso-position-horizontal-relative:page;z-index:-2048;mso-width-relative:page;mso-height-relative:page;" coordorigin="5170,-9844" coordsize="1606,8869">
            <o:lock v:ext="edit"/>
            <v:group id="_x0000_s1049" o:spid="_x0000_s1049" o:spt="203" style="position:absolute;left:5613;top:-9822;height:540;width:719;" coordorigin="5613,-9822" coordsize="719,540">
              <o:lock v:ext="edit"/>
              <v:shape id="_x0000_s1050" o:spid="_x0000_s1050" style="position:absolute;left:5613;top:-9822;height:540;width:719;" filled="f" stroked="t" coordorigin="5613,-9822" coordsize="719,540" path="m5912,-9822l6033,-9822,6054,-9821,6116,-9812,6172,-9792,6224,-9760,6271,-9715,6306,-9663,6330,-9589,6332,-9569,6332,-9545,6321,-9481,6289,-9410,6233,-9351,6181,-9317,6106,-9289,6045,-9282,5912,-9282,5891,-9282,5829,-9292,5773,-9312,5721,-9343,5674,-9389,5639,-9440,5615,-9515,5613,-9535,5613,-9559,5624,-9622,5656,-9693,5712,-9753,5764,-9787,5839,-9814,5900,-9822,5912,-9822xe">
                <v:path arrowok="t"/>
                <v:fill on="f" focussize="0,0"/>
                <v:stroke weight="2.25094488188976pt" color="#56676D"/>
                <v:imagedata o:title=""/>
                <o:lock v:ext="edit"/>
              </v:shape>
            </v:group>
            <v:group id="_x0000_s1051" o:spid="_x0000_s1051" o:spt="203" style="position:absolute;left:5402;top:-8441;height:540;width:1140;" coordorigin="5402,-8441" coordsize="1140,540">
              <o:lock v:ext="edit"/>
              <v:shape id="_x0000_s1052" o:spid="_x0000_s1052" style="position:absolute;left:5402;top:-8441;height:540;width:1140;" filled="f" stroked="t" coordorigin="5402,-8441" coordsize="1140,540" path="m5402,-8441l6543,-8441,6543,-7901,5402,-7901,5402,-8441xe">
                <v:path arrowok="t"/>
                <v:fill on="f" focussize="0,0"/>
                <v:stroke weight="2.25094488188976pt" color="#56676D"/>
                <v:imagedata o:title=""/>
                <o:lock v:ext="edit"/>
              </v:shape>
            </v:group>
            <v:group id="_x0000_s1053" o:spid="_x0000_s1053" o:spt="203" style="position:absolute;left:5973;top:-9282;height:773;width:2;" coordorigin="5973,-9282" coordsize="2,773">
              <o:lock v:ext="edit"/>
              <v:shape id="_x0000_s1054" o:spid="_x0000_s1054" style="position:absolute;left:5973;top:-9282;height:773;width:2;" filled="f" stroked="t" coordorigin="5973,-9282" coordsize="0,773" path="m5973,-9282l5973,-9277,5973,-9265,5973,-9246,5973,-9220,5973,-9189,5973,-9152,5973,-9112,5973,-9067,5973,-9020,5973,-8970,5973,-8919,5973,-8867,5973,-8815,5973,-8764,5973,-8714,5973,-8666,5973,-8621,5973,-8579,5973,-8541,5973,-8509e">
                <v:path arrowok="t"/>
                <v:fill on="f" focussize="0,0"/>
                <v:stroke weight="2.25094488188976pt" color="#56676D"/>
                <v:imagedata o:title=""/>
                <o:lock v:ext="edit"/>
              </v:shape>
            </v:group>
            <v:group id="_x0000_s1055" o:spid="_x0000_s1055" o:spt="203" style="position:absolute;left:5905;top:-8576;height:135;width:135;" coordorigin="5905,-8576" coordsize="135,135">
              <o:lock v:ext="edit"/>
              <v:shape id="_x0000_s1056" o:spid="_x0000_s1056" style="position:absolute;left:5905;top:-8576;height:135;width:135;" fillcolor="#56676D" filled="t" stroked="f" coordorigin="5905,-8576" coordsize="135,135" path="m6040,-8576l5973,-8441,5905,-8576,6040,-857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057" o:spid="_x0000_s1057" o:spt="203" style="position:absolute;left:5192;top:-7061;height:540;width:1561;" coordorigin="5192,-7061" coordsize="1561,540">
              <o:lock v:ext="edit"/>
              <v:shape id="_x0000_s1058" o:spid="_x0000_s1058" style="position:absolute;left:5192;top:-7061;height:540;width:1561;" filled="f" stroked="t" coordorigin="5192,-7061" coordsize="1561,540" path="m5192,-7061l6753,-7061,6753,-6520,5192,-6520,5192,-7061xe">
                <v:path arrowok="t"/>
                <v:fill on="f" focussize="0,0"/>
                <v:stroke weight="2.25094488188976pt" color="#56676D"/>
                <v:imagedata o:title=""/>
                <o:lock v:ext="edit"/>
              </v:shape>
            </v:group>
            <v:group id="_x0000_s1059" o:spid="_x0000_s1059" o:spt="203" style="position:absolute;left:5973;top:-7901;height:773;width:2;" coordorigin="5973,-7901" coordsize="2,773">
              <o:lock v:ext="edit"/>
              <v:shape id="_x0000_s1060" o:spid="_x0000_s1060" style="position:absolute;left:5973;top:-7901;height:773;width:2;" filled="f" stroked="t" coordorigin="5973,-7901" coordsize="0,773" path="m5973,-7901l5973,-7897,5973,-7885,5973,-7866,5973,-7840,5973,-7808,5973,-7772,5973,-7731,5973,-7686,5973,-7639,5973,-7589,5973,-7538,5973,-7486,5973,-7435,5973,-7383,5973,-7333,5973,-7285,5973,-7240,5973,-7198,5973,-7161,5973,-7128e">
                <v:path arrowok="t"/>
                <v:fill on="f" focussize="0,0"/>
                <v:stroke weight="2.25094488188976pt" color="#56676D"/>
                <v:imagedata o:title=""/>
                <o:lock v:ext="edit"/>
              </v:shape>
            </v:group>
            <v:group id="_x0000_s1061" o:spid="_x0000_s1061" o:spt="203" style="position:absolute;left:5905;top:-7196;height:135;width:135;" coordorigin="5905,-7196" coordsize="135,135">
              <o:lock v:ext="edit"/>
              <v:shape id="_x0000_s1062" o:spid="_x0000_s1062" style="position:absolute;left:5905;top:-7196;height:135;width:135;" fillcolor="#56676D" filled="t" stroked="f" coordorigin="5905,-7196" coordsize="135,135" path="m6040,-7196l5973,-7061,5905,-7196,6040,-719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063" o:spid="_x0000_s1063" o:spt="203" style="position:absolute;left:5402;top:-5680;height:540;width:1140;" coordorigin="5402,-5680" coordsize="1140,540">
              <o:lock v:ext="edit"/>
              <v:shape id="_x0000_s1064" o:spid="_x0000_s1064" style="position:absolute;left:5402;top:-5680;height:540;width:1140;" filled="f" stroked="t" coordorigin="5402,-5680" coordsize="1140,540" path="m5402,-5680l6543,-5680,6543,-5140,5402,-5140,5402,-5680xe">
                <v:path arrowok="t"/>
                <v:fill on="f" focussize="0,0"/>
                <v:stroke weight="2.25094488188976pt" color="#56676D"/>
                <v:imagedata o:title=""/>
                <o:lock v:ext="edit"/>
              </v:shape>
            </v:group>
            <v:group id="_x0000_s1065" o:spid="_x0000_s1065" o:spt="203" style="position:absolute;left:5973;top:-6520;height:773;width:2;" coordorigin="5973,-6520" coordsize="2,773">
              <o:lock v:ext="edit"/>
              <v:shape id="_x0000_s1066" o:spid="_x0000_s1066" style="position:absolute;left:5973;top:-6520;height:773;width:2;" filled="f" stroked="t" coordorigin="5973,-6520" coordsize="0,773" path="m5973,-6520l5973,-6516,5973,-6504,5973,-6485,5973,-6459,5973,-6428,5973,-6391,5973,-6350,5973,-6306,5973,-6259,5973,-6209,5973,-6158,5973,-6106,5973,-6054,5973,-6003,5973,-5953,5973,-5905,5973,-5859,5973,-5818,5973,-5780,5973,-5748e">
                <v:path arrowok="t"/>
                <v:fill on="f" focussize="0,0"/>
                <v:stroke weight="2.25094488188976pt" color="#56676D"/>
                <v:imagedata o:title=""/>
                <o:lock v:ext="edit"/>
              </v:shape>
            </v:group>
            <v:group id="_x0000_s1067" o:spid="_x0000_s1067" o:spt="203" style="position:absolute;left:5905;top:-5815;height:135;width:135;" coordorigin="5905,-5815" coordsize="135,135">
              <o:lock v:ext="edit"/>
              <v:shape id="_x0000_s1068" o:spid="_x0000_s1068" style="position:absolute;left:5905;top:-5815;height:135;width:135;" fillcolor="#56676D" filled="t" stroked="f" coordorigin="5905,-5815" coordsize="135,135" path="m6040,-5815l5973,-5680,5905,-5815,6040,-581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069" o:spid="_x0000_s1069" o:spt="203" style="position:absolute;left:5192;top:-4300;height:540;width:1561;" coordorigin="5192,-4300" coordsize="1561,540">
              <o:lock v:ext="edit"/>
              <v:shape id="_x0000_s1070" o:spid="_x0000_s1070" style="position:absolute;left:5192;top:-4300;height:540;width:1561;" filled="f" stroked="t" coordorigin="5192,-4300" coordsize="1561,540" path="m5192,-4300l6753,-4300,6753,-3759,5192,-3759,5192,-4300xe">
                <v:path arrowok="t"/>
                <v:fill on="f" focussize="0,0"/>
                <v:stroke weight="2.25094488188976pt" color="#56676D"/>
                <v:imagedata o:title=""/>
                <o:lock v:ext="edit"/>
              </v:shape>
            </v:group>
            <v:group id="_x0000_s1071" o:spid="_x0000_s1071" o:spt="203" style="position:absolute;left:5973;top:-5140;height:773;width:2;" coordorigin="5973,-5140" coordsize="2,773">
              <o:lock v:ext="edit"/>
              <v:shape id="_x0000_s1072" o:spid="_x0000_s1072" style="position:absolute;left:5973;top:-5140;height:773;width:2;" filled="f" stroked="t" coordorigin="5973,-5140" coordsize="0,773" path="m5973,-5140l5973,-5136,5973,-5124,5973,-5104,5973,-5079,5973,-5047,5973,-5011,5973,-4970,5973,-4925,5973,-4878,5973,-4828,5973,-4777,5973,-4725,5973,-4673,5973,-4622,5973,-4572,5973,-4524,5973,-4479,5973,-4437,5973,-4400,5973,-4367e">
                <v:path arrowok="t"/>
                <v:fill on="f" focussize="0,0"/>
                <v:stroke weight="2.25094488188976pt" color="#56676D"/>
                <v:imagedata o:title=""/>
                <o:lock v:ext="edit"/>
              </v:shape>
            </v:group>
            <v:group id="_x0000_s1073" o:spid="_x0000_s1073" o:spt="203" style="position:absolute;left:5905;top:-4435;height:135;width:135;" coordorigin="5905,-4435" coordsize="135,135">
              <o:lock v:ext="edit"/>
              <v:shape id="_x0000_s1074" o:spid="_x0000_s1074" style="position:absolute;left:5905;top:-4435;height:135;width:135;" fillcolor="#56676D" filled="t" stroked="f" coordorigin="5905,-4435" coordsize="135,135" path="m6040,-4435l5973,-4300,5905,-4435,6040,-443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075" o:spid="_x0000_s1075" o:spt="203" style="position:absolute;left:5402;top:-2919;height:540;width:1140;" coordorigin="5402,-2919" coordsize="1140,540">
              <o:lock v:ext="edit"/>
              <v:shape id="_x0000_s1076" o:spid="_x0000_s1076" style="position:absolute;left:5402;top:-2919;height:540;width:1140;" filled="f" stroked="t" coordorigin="5402,-2919" coordsize="1140,540" path="m5402,-2919l6543,-2919,6543,-2379,5402,-2379,5402,-2919xe">
                <v:path arrowok="t"/>
                <v:fill on="f" focussize="0,0"/>
                <v:stroke weight="2.25094488188976pt" color="#56676D"/>
                <v:imagedata o:title=""/>
                <o:lock v:ext="edit"/>
              </v:shape>
            </v:group>
            <v:group id="_x0000_s1077" o:spid="_x0000_s1077" o:spt="203" style="position:absolute;left:5973;top:-3759;height:773;width:2;" coordorigin="5973,-3759" coordsize="2,773">
              <o:lock v:ext="edit"/>
              <v:shape id="_x0000_s1078" o:spid="_x0000_s1078" style="position:absolute;left:5973;top:-3759;height:773;width:2;" filled="f" stroked="t" coordorigin="5973,-3759" coordsize="0,773" path="m5973,-3759l5973,-3755,5973,-3743,5973,-3724,5973,-3698,5973,-3667,5973,-3630,5973,-3589,5973,-3545,5973,-3497,5973,-3448,5973,-3397,5973,-3345,5973,-3293,5973,-3241,5973,-3191,5973,-3143,5973,-3098,5973,-3057,5973,-3019,5973,-2986e">
                <v:path arrowok="t"/>
                <v:fill on="f" focussize="0,0"/>
                <v:stroke weight="2.25094488188976pt" color="#56676D"/>
                <v:imagedata o:title=""/>
                <o:lock v:ext="edit"/>
              </v:shape>
            </v:group>
            <v:group id="_x0000_s1079" o:spid="_x0000_s1079" o:spt="203" style="position:absolute;left:5905;top:-3054;height:135;width:135;" coordorigin="5905,-3054" coordsize="135,135">
              <o:lock v:ext="edit"/>
              <v:shape id="_x0000_s1080" o:spid="_x0000_s1080" style="position:absolute;left:5905;top:-3054;height:135;width:135;" fillcolor="#56676D" filled="t" stroked="f" coordorigin="5905,-3054" coordsize="135,135" path="m6040,-3054l5973,-2919,5905,-3054,6040,-305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081" o:spid="_x0000_s1081" o:spt="203" style="position:absolute;left:5613;top:-1538;height:540;width:719;" coordorigin="5613,-1538" coordsize="719,540">
              <o:lock v:ext="edit"/>
              <v:shape id="_x0000_s1082" o:spid="_x0000_s1082" style="position:absolute;left:5613;top:-1538;height:540;width:719;" filled="f" stroked="t" coordorigin="5613,-1538" coordsize="719,540" path="m5912,-1538l6033,-1538,6054,-1538,6116,-1529,6172,-1508,6224,-1477,6271,-1431,6306,-1380,6330,-1305,6332,-1285,6332,-1261,6321,-1198,6289,-1127,6233,-1067,6181,-1033,6106,-1006,6045,-998,5912,-998,5891,-999,5829,-1008,5773,-1028,5721,-1060,5674,-1105,5639,-1157,5615,-1231,5613,-1251,5613,-1275,5624,-1339,5656,-1410,5712,-1469,5764,-1503,5839,-1531,5900,-1538,5912,-1538xe">
                <v:path arrowok="t"/>
                <v:fill on="f" focussize="0,0"/>
                <v:stroke weight="2.25094488188976pt" color="#56676D"/>
                <v:imagedata o:title=""/>
                <o:lock v:ext="edit"/>
              </v:shape>
            </v:group>
            <v:group id="_x0000_s1083" o:spid="_x0000_s1083" o:spt="203" style="position:absolute;left:5973;top:-2379;height:773;width:2;" coordorigin="5973,-2379" coordsize="2,773">
              <o:lock v:ext="edit"/>
              <v:shape id="_x0000_s1084" o:spid="_x0000_s1084" style="position:absolute;left:5973;top:-2379;height:773;width:2;" filled="f" stroked="t" coordorigin="5973,-2379" coordsize="0,773" path="m5973,-2379l5973,-2375,5973,-2362,5973,-2343,5973,-2318,5973,-2286,5973,-2250,5973,-2209,5973,-2164,5973,-2117,5973,-2067,5973,-2016,5973,-1964,5973,-1912,5973,-1861,5973,-1811,5973,-1763,5973,-1718,5973,-1676,5973,-1639,5973,-1606e">
                <v:path arrowok="t"/>
                <v:fill on="f" focussize="0,0"/>
                <v:stroke weight="2.25094488188976pt" color="#56676D"/>
                <v:imagedata o:title=""/>
                <o:lock v:ext="edit"/>
              </v:shape>
            </v:group>
            <v:group id="_x0000_s1085" o:spid="_x0000_s1085" o:spt="203" style="position:absolute;left:5905;top:-1673;height:135;width:135;" coordorigin="5905,-1673" coordsize="135,135">
              <o:lock v:ext="edit"/>
              <v:shape id="_x0000_s1086" o:spid="_x0000_s1086" style="position:absolute;left:5905;top:-1673;height:135;width:135;" fillcolor="#56676D" filled="t" stroked="f" coordorigin="5905,-1673" coordsize="135,135" path="m6040,-1673l5973,-1538,5905,-1673,6040,-1673xe">
                <v:path arrowok="t"/>
                <v:fill on="t" focussize="0,0"/>
                <v:stroke on="f"/>
                <v:imagedata o:title=""/>
                <o:lock v:ext="edit"/>
              </v:shape>
            </v:group>
          </v:group>
        </w:pict>
      </w:r>
      <w:bookmarkStart w:id="3" w:name="之前学习了什么？"/>
      <w:bookmarkEnd w:id="3"/>
      <w:r>
        <w:rPr>
          <w:rFonts w:ascii="Arial" w:hAnsi="Arial" w:eastAsia="Arial" w:cs="Arial"/>
          <w:color w:val="86969E"/>
          <w:spacing w:val="-1"/>
          <w:sz w:val="23"/>
          <w:szCs w:val="23"/>
        </w:rPr>
        <w:t>2</w:t>
      </w:r>
      <w:r>
        <w:rPr>
          <w:rFonts w:ascii="Arial" w:hAnsi="Arial" w:eastAsia="Arial" w:cs="Arial"/>
          <w:color w:val="86969E"/>
          <w:spacing w:val="-2"/>
          <w:sz w:val="23"/>
          <w:szCs w:val="23"/>
        </w:rPr>
        <w:t>.</w:t>
      </w:r>
      <w:r>
        <w:rPr>
          <w:rFonts w:ascii="Arial" w:hAnsi="Arial" w:eastAsia="Arial" w:cs="Arial"/>
          <w:color w:val="86969E"/>
          <w:spacing w:val="-1"/>
          <w:sz w:val="23"/>
          <w:szCs w:val="23"/>
        </w:rPr>
        <w:t>1</w:t>
      </w:r>
      <w:r>
        <w:rPr>
          <w:rFonts w:ascii="Arial" w:hAnsi="Arial" w:eastAsia="Arial" w:cs="Arial"/>
          <w:color w:val="86969E"/>
          <w:spacing w:val="-2"/>
          <w:sz w:val="23"/>
          <w:szCs w:val="23"/>
        </w:rPr>
        <w:t>.</w:t>
      </w:r>
      <w:r>
        <w:rPr>
          <w:rFonts w:ascii="Arial" w:hAnsi="Arial" w:eastAsia="Arial" w:cs="Arial"/>
          <w:color w:val="86969E"/>
          <w:spacing w:val="4"/>
          <w:sz w:val="23"/>
          <w:szCs w:val="23"/>
        </w:rPr>
        <w:t xml:space="preserve"> </w:t>
      </w:r>
      <w:r>
        <w:rPr>
          <w:rFonts w:ascii="Microsoft YaHei UI" w:hAnsi="Microsoft YaHei UI" w:eastAsia="Microsoft YaHei UI" w:cs="Microsoft YaHei UI"/>
          <w:color w:val="56676D"/>
          <w:sz w:val="29"/>
          <w:szCs w:val="29"/>
        </w:rPr>
        <w:t>之前学习了什么？</w:t>
      </w:r>
    </w:p>
    <w:p>
      <w:pPr>
        <w:spacing w:before="18" w:line="260" w:lineRule="exact"/>
        <w:rPr>
          <w:sz w:val="26"/>
          <w:szCs w:val="26"/>
        </w:rPr>
      </w:pPr>
    </w:p>
    <w:p>
      <w:pPr>
        <w:pStyle w:val="5"/>
        <w:spacing w:line="265" w:lineRule="auto"/>
        <w:ind w:right="13"/>
        <w:jc w:val="left"/>
      </w:pPr>
      <w:r>
        <w:rPr>
          <w:color w:val="56676D"/>
        </w:rPr>
        <w:t>在之前的学习过程中，我们很专注，没有关心这些东西在整体中是什么角色，起到什么作用。这里我们是时候总结</w:t>
      </w:r>
      <w:r>
        <w:rPr>
          <w:color w:val="56676D"/>
          <w:w w:val="102"/>
        </w:rPr>
        <w:t xml:space="preserve"> </w:t>
      </w:r>
      <w:r>
        <w:rPr>
          <w:color w:val="56676D"/>
        </w:rPr>
        <w:t>一下我们之前学过了的内容：</w:t>
      </w:r>
    </w:p>
    <w:p>
      <w:pPr>
        <w:spacing w:before="8" w:line="200" w:lineRule="exact"/>
        <w:rPr>
          <w:sz w:val="20"/>
          <w:szCs w:val="20"/>
        </w:rPr>
      </w:pPr>
    </w:p>
    <w:p>
      <w:pPr>
        <w:pStyle w:val="5"/>
        <w:spacing w:line="307" w:lineRule="exact"/>
        <w:ind w:left="557" w:right="0"/>
        <w:jc w:val="left"/>
      </w:pPr>
      <w:r>
        <w:pict>
          <v:group id="_x0000_s1087" o:spid="_x0000_s1087" o:spt="203" style="position:absolute;left:0pt;margin-left:63pt;margin-top:7.85pt;height:3.4pt;width:3.7pt;mso-position-horizontal-relative:page;z-index:-2048;mso-width-relative:page;mso-height-relative:page;" coordorigin="1261,157" coordsize="75,69">
            <o:lock v:ext="edit"/>
            <v:shape id="_x0000_s1088" o:spid="_x0000_s1088" style="position:absolute;left:1261;top:157;height:69;width:75;" fillcolor="#56676D" filled="t" stroked="f" coordorigin="1261,157" coordsize="75,69" path="m1314,226l1285,224,1268,215,1261,198,1265,172,1278,157,1309,158,1327,165,1335,180,1336,191,1330,214,1314,226xe">
              <v:path arrowok="t"/>
              <v:fill on="t" focussize="0,0"/>
              <v:stroke on="f"/>
              <v:imagedata o:title=""/>
              <o:lock v:ext="edit"/>
            </v:shape>
          </v:group>
        </w:pict>
      </w:r>
      <w:r>
        <w:rPr>
          <w:color w:val="56676D"/>
        </w:rPr>
        <w:t>网页开发技术（硬性）</w:t>
      </w:r>
    </w:p>
    <w:p>
      <w:pPr>
        <w:spacing w:before="4" w:line="140" w:lineRule="exact"/>
        <w:rPr>
          <w:sz w:val="14"/>
          <w:szCs w:val="14"/>
        </w:rPr>
      </w:pPr>
    </w:p>
    <w:p>
      <w:pPr>
        <w:pStyle w:val="5"/>
        <w:spacing w:line="307" w:lineRule="exact"/>
        <w:ind w:left="1007" w:right="0"/>
        <w:jc w:val="left"/>
      </w:pPr>
      <w:r>
        <w:pict>
          <v:group id="_x0000_s1089" o:spid="_x0000_s1089" o:spt="203" style="position:absolute;left:0pt;margin-left:85.55pt;margin-top:7.85pt;height:3.4pt;width:3.7pt;mso-position-horizontal-relative:page;z-index:-2048;mso-width-relative:page;mso-height-relative:page;" coordorigin="1711,157" coordsize="75,69">
            <o:lock v:ext="edit"/>
            <v:shape id="_x0000_s1090" o:spid="_x0000_s1090" style="position:absolute;left:1711;top:157;height:69;width:75;" filled="f" stroked="t" coordorigin="1711,157" coordsize="75,69" path="m1786,191l1780,214,1764,226,1735,224,1718,215,1711,198,1715,172,1728,157,1759,158,1777,165,1785,180,1786,191xe">
              <v:path arrowok="t"/>
              <v:fill on="f" focussize="0,0"/>
              <v:stroke weight="0.750314960629921pt" color="#56676D"/>
              <v:imagedata o:title=""/>
              <o:lock v:ext="edit"/>
            </v:shape>
          </v:group>
        </w:pict>
      </w:r>
      <w:r>
        <w:rPr>
          <w:rFonts w:ascii="Arial" w:hAnsi="Arial" w:eastAsia="Arial" w:cs="Arial"/>
          <w:color w:val="56676D"/>
        </w:rPr>
        <w:t>HTML</w:t>
      </w:r>
      <w:r>
        <w:rPr>
          <w:rFonts w:ascii="Arial" w:hAnsi="Arial" w:eastAsia="Arial" w:cs="Arial"/>
          <w:color w:val="56676D"/>
          <w:spacing w:val="19"/>
        </w:rPr>
        <w:t xml:space="preserve"> </w:t>
      </w:r>
      <w:r>
        <w:rPr>
          <w:rFonts w:ascii="Arial" w:hAnsi="Arial" w:eastAsia="Arial" w:cs="Arial"/>
          <w:color w:val="56676D"/>
        </w:rPr>
        <w:t>——</w:t>
      </w:r>
      <w:r>
        <w:rPr>
          <w:rFonts w:ascii="Arial" w:hAnsi="Arial" w:eastAsia="Arial" w:cs="Arial"/>
          <w:color w:val="56676D"/>
          <w:spacing w:val="20"/>
        </w:rPr>
        <w:t xml:space="preserve"> </w:t>
      </w:r>
      <w:r>
        <w:rPr>
          <w:color w:val="56676D"/>
        </w:rPr>
        <w:t>网页内容结构（</w:t>
      </w:r>
      <w:r>
        <w:rPr>
          <w:rFonts w:ascii="Arial" w:hAnsi="Arial" w:eastAsia="Arial" w:cs="Arial"/>
          <w:color w:val="56676D"/>
        </w:rPr>
        <w:t>GUI</w:t>
      </w:r>
      <w:r>
        <w:rPr>
          <w:color w:val="56676D"/>
        </w:rPr>
        <w:t>）</w:t>
      </w:r>
    </w:p>
    <w:p>
      <w:pPr>
        <w:pStyle w:val="5"/>
        <w:spacing w:before="33" w:line="240" w:lineRule="auto"/>
        <w:ind w:left="1007" w:right="0"/>
        <w:jc w:val="left"/>
      </w:pPr>
      <w:r>
        <w:pict>
          <v:group id="_x0000_s1091" o:spid="_x0000_s1091" o:spt="203" style="position:absolute;left:0pt;margin-left:85.55pt;margin-top:9.75pt;height:3.4pt;width:3.7pt;mso-position-horizontal-relative:page;z-index:-2048;mso-width-relative:page;mso-height-relative:page;" coordorigin="1711,196" coordsize="75,69">
            <o:lock v:ext="edit"/>
            <v:shape id="_x0000_s1092" o:spid="_x0000_s1092" style="position:absolute;left:1711;top:196;height:69;width:75;" filled="f" stroked="t" coordorigin="1711,196" coordsize="75,69" path="m1786,229l1780,252,1764,264,1735,263,1718,253,1711,236,1715,210,1728,196,1759,196,1777,204,1785,218,1786,229xe">
              <v:path arrowok="t"/>
              <v:fill on="f" focussize="0,0"/>
              <v:stroke weight="0.750314960629921pt" color="#56676D"/>
              <v:imagedata o:title=""/>
              <o:lock v:ext="edit"/>
            </v:shape>
          </v:group>
        </w:pict>
      </w:r>
      <w:r>
        <w:rPr>
          <w:rFonts w:ascii="Arial" w:hAnsi="Arial" w:eastAsia="Arial" w:cs="Arial"/>
          <w:color w:val="56676D"/>
        </w:rPr>
        <w:t>CSS</w:t>
      </w:r>
      <w:r>
        <w:rPr>
          <w:rFonts w:ascii="Arial" w:hAnsi="Arial" w:eastAsia="Arial" w:cs="Arial"/>
          <w:color w:val="56676D"/>
          <w:spacing w:val="-13"/>
        </w:rPr>
        <w:t xml:space="preserve"> </w:t>
      </w:r>
      <w:r>
        <w:rPr>
          <w:rFonts w:ascii="Arial" w:hAnsi="Arial" w:eastAsia="Arial" w:cs="Arial"/>
          <w:color w:val="56676D"/>
        </w:rPr>
        <w:t>——</w:t>
      </w:r>
      <w:r>
        <w:rPr>
          <w:rFonts w:ascii="Arial" w:hAnsi="Arial" w:eastAsia="Arial" w:cs="Arial"/>
          <w:color w:val="56676D"/>
          <w:spacing w:val="-12"/>
        </w:rPr>
        <w:t xml:space="preserve"> </w:t>
      </w:r>
      <w:r>
        <w:rPr>
          <w:color w:val="56676D"/>
        </w:rPr>
        <w:t>网页外观样式（</w:t>
      </w:r>
      <w:r>
        <w:rPr>
          <w:rFonts w:ascii="Arial" w:hAnsi="Arial" w:eastAsia="Arial" w:cs="Arial"/>
          <w:color w:val="56676D"/>
        </w:rPr>
        <w:t>GUI</w:t>
      </w:r>
      <w:r>
        <w:rPr>
          <w:color w:val="56676D"/>
        </w:rPr>
        <w:t>）</w:t>
      </w:r>
    </w:p>
    <w:p>
      <w:pPr>
        <w:pStyle w:val="5"/>
        <w:spacing w:before="33" w:line="265" w:lineRule="auto"/>
        <w:ind w:left="1007" w:right="3411"/>
        <w:jc w:val="left"/>
      </w:pPr>
      <w:r>
        <w:pict>
          <v:group id="_x0000_s1093" o:spid="_x0000_s1093" o:spt="203" style="position:absolute;left:0pt;margin-left:85.55pt;margin-top:9.75pt;height:3.4pt;width:3.7pt;mso-position-horizontal-relative:page;z-index:-2048;mso-width-relative:page;mso-height-relative:page;" coordorigin="1711,196" coordsize="75,69">
            <o:lock v:ext="edit"/>
            <v:shape id="_x0000_s1094" o:spid="_x0000_s1094" style="position:absolute;left:1711;top:196;height:69;width:75;" filled="f" stroked="t" coordorigin="1711,196" coordsize="75,69" path="m1786,229l1780,252,1764,264,1735,263,1718,253,1711,236,1715,210,1728,196,1759,196,1777,204,1785,218,1786,229xe">
              <v:path arrowok="t"/>
              <v:fill on="f" focussize="0,0"/>
              <v:stroke weight="0.750314960629921pt" color="#56676D"/>
              <v:imagedata o:title=""/>
              <o:lock v:ext="edit"/>
            </v:shape>
          </v:group>
        </w:pict>
      </w:r>
      <w:r>
        <w:pict>
          <v:group id="_x0000_s1095" o:spid="_x0000_s1095" o:spt="203" style="position:absolute;left:0pt;margin-left:85.55pt;margin-top:27pt;height:3.4pt;width:3.7pt;mso-position-horizontal-relative:page;z-index:-2048;mso-width-relative:page;mso-height-relative:page;" coordorigin="1711,541" coordsize="75,69">
            <o:lock v:ext="edit"/>
            <v:shape id="_x0000_s1096" o:spid="_x0000_s1096" style="position:absolute;left:1711;top:541;height:69;width:75;" filled="f" stroked="t" coordorigin="1711,541" coordsize="75,69" path="m1786,574l1780,597,1764,610,1735,608,1718,598,1711,582,1715,555,1728,541,1759,541,1777,549,1785,564,1786,574xe">
              <v:path arrowok="t"/>
              <v:fill on="f" focussize="0,0"/>
              <v:stroke weight="0.750314960629921pt" color="#56676D"/>
              <v:imagedata o:title=""/>
              <o:lock v:ext="edit"/>
            </v:shape>
          </v:group>
        </w:pict>
      </w:r>
      <w:r>
        <w:rPr>
          <w:rFonts w:ascii="Arial" w:hAnsi="Arial" w:eastAsia="Arial" w:cs="Arial"/>
          <w:color w:val="56676D"/>
        </w:rPr>
        <w:t>JavaScript</w:t>
      </w:r>
      <w:r>
        <w:rPr>
          <w:rFonts w:ascii="Arial" w:hAnsi="Arial" w:eastAsia="Arial" w:cs="Arial"/>
          <w:color w:val="56676D"/>
          <w:spacing w:val="15"/>
        </w:rPr>
        <w:t xml:space="preserve"> </w:t>
      </w:r>
      <w:r>
        <w:rPr>
          <w:rFonts w:ascii="Arial" w:hAnsi="Arial" w:eastAsia="Arial" w:cs="Arial"/>
          <w:color w:val="56676D"/>
        </w:rPr>
        <w:t>——</w:t>
      </w:r>
      <w:r>
        <w:rPr>
          <w:rFonts w:ascii="Arial" w:hAnsi="Arial" w:eastAsia="Arial" w:cs="Arial"/>
          <w:color w:val="56676D"/>
          <w:spacing w:val="15"/>
        </w:rPr>
        <w:t xml:space="preserve"> </w:t>
      </w:r>
      <w:r>
        <w:rPr>
          <w:color w:val="56676D"/>
        </w:rPr>
        <w:t>编程语言（可以用于调用浏览器提供的</w:t>
      </w:r>
      <w:r>
        <w:rPr>
          <w:color w:val="56676D"/>
          <w:spacing w:val="12"/>
        </w:rPr>
        <w:t xml:space="preserve"> </w:t>
      </w:r>
      <w:r>
        <w:rPr>
          <w:rFonts w:ascii="Arial" w:hAnsi="Arial" w:eastAsia="Arial" w:cs="Arial"/>
          <w:color w:val="56676D"/>
        </w:rPr>
        <w:t>API</w:t>
      </w:r>
      <w:r>
        <w:rPr>
          <w:color w:val="56676D"/>
        </w:rPr>
        <w:t>）</w:t>
      </w:r>
      <w:r>
        <w:rPr>
          <w:color w:val="56676D"/>
          <w:w w:val="102"/>
        </w:rPr>
        <w:t xml:space="preserve"> </w:t>
      </w:r>
      <w:r>
        <w:rPr>
          <w:rFonts w:ascii="Arial" w:hAnsi="Arial" w:eastAsia="Arial" w:cs="Arial"/>
          <w:color w:val="56676D"/>
          <w:spacing w:val="-2"/>
        </w:rPr>
        <w:t>Web</w:t>
      </w:r>
      <w:r>
        <w:rPr>
          <w:rFonts w:ascii="Arial" w:hAnsi="Arial" w:eastAsia="Arial" w:cs="Arial"/>
          <w:color w:val="56676D"/>
          <w:spacing w:val="12"/>
        </w:rPr>
        <w:t xml:space="preserve"> </w:t>
      </w:r>
      <w:r>
        <w:rPr>
          <w:rFonts w:ascii="Arial" w:hAnsi="Arial" w:eastAsia="Arial" w:cs="Arial"/>
          <w:color w:val="56676D"/>
        </w:rPr>
        <w:t>APIs</w:t>
      </w:r>
      <w:r>
        <w:rPr>
          <w:rFonts w:ascii="Arial" w:hAnsi="Arial" w:eastAsia="Arial" w:cs="Arial"/>
          <w:color w:val="56676D"/>
          <w:spacing w:val="13"/>
        </w:rPr>
        <w:t xml:space="preserve"> </w:t>
      </w:r>
      <w:r>
        <w:rPr>
          <w:rFonts w:ascii="Arial" w:hAnsi="Arial" w:eastAsia="Arial" w:cs="Arial"/>
          <w:color w:val="56676D"/>
        </w:rPr>
        <w:t>——</w:t>
      </w:r>
      <w:r>
        <w:rPr>
          <w:rFonts w:ascii="Arial" w:hAnsi="Arial" w:eastAsia="Arial" w:cs="Arial"/>
          <w:color w:val="56676D"/>
          <w:spacing w:val="12"/>
        </w:rPr>
        <w:t xml:space="preserve"> </w:t>
      </w:r>
      <w:r>
        <w:rPr>
          <w:color w:val="56676D"/>
        </w:rPr>
        <w:t>网页交互（界面功能）</w:t>
      </w:r>
    </w:p>
    <w:p>
      <w:pPr>
        <w:pStyle w:val="5"/>
        <w:spacing w:before="7" w:line="240" w:lineRule="auto"/>
        <w:ind w:left="1007" w:right="0"/>
        <w:jc w:val="left"/>
      </w:pPr>
      <w:r>
        <w:pict>
          <v:group id="_x0000_s1097" o:spid="_x0000_s1097" o:spt="203" style="position:absolute;left:0pt;margin-left:85.55pt;margin-top:8.45pt;height:3.4pt;width:3.7pt;mso-position-horizontal-relative:page;z-index:-2048;mso-width-relative:page;mso-height-relative:page;" coordorigin="1711,170" coordsize="75,69">
            <o:lock v:ext="edit"/>
            <v:shape id="_x0000_s1098" o:spid="_x0000_s1098" style="position:absolute;left:1711;top:170;height:69;width:75;" filled="f" stroked="t" coordorigin="1711,170" coordsize="75,69" path="m1786,203l1780,226,1764,238,1735,237,1718,227,1711,210,1715,184,1728,170,1759,170,1777,178,1785,192,1786,203xe">
              <v:path arrowok="t"/>
              <v:fill on="f" focussize="0,0"/>
              <v:stroke weight="0.750314960629921pt" color="#56676D"/>
              <v:imagedata o:title=""/>
              <o:lock v:ext="edit"/>
            </v:shape>
          </v:group>
        </w:pict>
      </w:r>
      <w:r>
        <w:rPr>
          <w:rFonts w:ascii="Arial" w:hAnsi="Arial" w:eastAsia="Arial" w:cs="Arial"/>
          <w:color w:val="56676D"/>
        </w:rPr>
        <w:t xml:space="preserve">jQuery </w:t>
      </w:r>
      <w:r>
        <w:rPr>
          <w:rFonts w:ascii="Arial" w:hAnsi="Arial" w:eastAsia="Arial" w:cs="Arial"/>
          <w:color w:val="56676D"/>
          <w:spacing w:val="1"/>
        </w:rPr>
        <w:t xml:space="preserve"> </w:t>
      </w:r>
      <w:r>
        <w:rPr>
          <w:rFonts w:ascii="Arial" w:hAnsi="Arial" w:eastAsia="Arial" w:cs="Arial"/>
          <w:color w:val="56676D"/>
        </w:rPr>
        <w:t xml:space="preserve">—— </w:t>
      </w:r>
      <w:r>
        <w:rPr>
          <w:rFonts w:ascii="Arial" w:hAnsi="Arial" w:eastAsia="Arial" w:cs="Arial"/>
          <w:color w:val="56676D"/>
          <w:spacing w:val="1"/>
        </w:rPr>
        <w:t xml:space="preserve"> </w:t>
      </w:r>
      <w:r>
        <w:rPr>
          <w:color w:val="56676D"/>
        </w:rPr>
        <w:t>便捷手段（糖果而已，不是必要的）</w:t>
      </w:r>
    </w:p>
    <w:p>
      <w:pPr>
        <w:spacing w:before="9" w:line="120" w:lineRule="exact"/>
        <w:rPr>
          <w:sz w:val="12"/>
          <w:szCs w:val="12"/>
        </w:rPr>
      </w:pPr>
    </w:p>
    <w:p>
      <w:pPr>
        <w:pStyle w:val="5"/>
        <w:spacing w:line="307" w:lineRule="exact"/>
        <w:ind w:left="557" w:right="0"/>
        <w:jc w:val="left"/>
      </w:pPr>
      <w:r>
        <w:pict>
          <v:group id="_x0000_s1099" o:spid="_x0000_s1099" o:spt="203" style="position:absolute;left:0pt;margin-left:63pt;margin-top:7.85pt;height:3.4pt;width:3.7pt;mso-position-horizontal-relative:page;z-index:-2048;mso-width-relative:page;mso-height-relative:page;" coordorigin="1261,157" coordsize="75,69">
            <o:lock v:ext="edit"/>
            <v:shape id="_x0000_s1100" o:spid="_x0000_s1100" style="position:absolute;left:1261;top:157;height:69;width:75;" fillcolor="#56676D" filled="t" stroked="f" coordorigin="1261,157" coordsize="75,69" path="m1314,226l1285,224,1268,215,1261,198,1265,172,1278,157,1309,158,1327,165,1335,180,1336,191,1330,214,1314,226xe">
              <v:path arrowok="t"/>
              <v:fill on="t" focussize="0,0"/>
              <v:stroke on="f"/>
              <v:imagedata o:title=""/>
              <o:lock v:ext="edit"/>
            </v:shape>
          </v:group>
        </w:pict>
      </w:r>
      <w:r>
        <w:rPr>
          <w:color w:val="56676D"/>
          <w:w w:val="105"/>
        </w:rPr>
        <w:t>编程能力</w:t>
      </w:r>
      <w:r>
        <w:rPr>
          <w:color w:val="56676D"/>
          <w:spacing w:val="-29"/>
          <w:w w:val="105"/>
        </w:rPr>
        <w:t xml:space="preserve"> </w:t>
      </w:r>
      <w:r>
        <w:rPr>
          <w:rFonts w:ascii="Arial" w:hAnsi="Arial" w:eastAsia="Arial" w:cs="Arial"/>
          <w:color w:val="56676D"/>
          <w:w w:val="105"/>
        </w:rPr>
        <w:t>/</w:t>
      </w:r>
      <w:r>
        <w:rPr>
          <w:rFonts w:ascii="Arial" w:hAnsi="Arial" w:eastAsia="Arial" w:cs="Arial"/>
          <w:color w:val="56676D"/>
          <w:spacing w:val="-24"/>
          <w:w w:val="105"/>
        </w:rPr>
        <w:t xml:space="preserve"> </w:t>
      </w:r>
      <w:r>
        <w:rPr>
          <w:color w:val="56676D"/>
          <w:w w:val="105"/>
        </w:rPr>
        <w:t>编程思想</w:t>
      </w:r>
      <w:r>
        <w:rPr>
          <w:color w:val="56676D"/>
          <w:spacing w:val="-28"/>
          <w:w w:val="105"/>
        </w:rPr>
        <w:t xml:space="preserve"> </w:t>
      </w:r>
      <w:r>
        <w:rPr>
          <w:rFonts w:ascii="Arial" w:hAnsi="Arial" w:eastAsia="Arial" w:cs="Arial"/>
          <w:color w:val="56676D"/>
          <w:w w:val="105"/>
        </w:rPr>
        <w:t>/</w:t>
      </w:r>
      <w:r>
        <w:rPr>
          <w:rFonts w:ascii="Arial" w:hAnsi="Arial" w:eastAsia="Arial" w:cs="Arial"/>
          <w:color w:val="56676D"/>
          <w:spacing w:val="-25"/>
          <w:w w:val="105"/>
        </w:rPr>
        <w:t xml:space="preserve"> </w:t>
      </w:r>
      <w:r>
        <w:rPr>
          <w:color w:val="56676D"/>
          <w:w w:val="105"/>
        </w:rPr>
        <w:t>解决问题的思路（软性）</w:t>
      </w:r>
    </w:p>
    <w:p>
      <w:pPr>
        <w:spacing w:before="4" w:line="140" w:lineRule="exact"/>
        <w:rPr>
          <w:sz w:val="14"/>
          <w:szCs w:val="14"/>
        </w:rPr>
      </w:pPr>
    </w:p>
    <w:p>
      <w:pPr>
        <w:pStyle w:val="5"/>
        <w:spacing w:line="307" w:lineRule="exact"/>
        <w:ind w:left="1007" w:right="0"/>
        <w:jc w:val="left"/>
      </w:pPr>
      <w:r>
        <w:pict>
          <v:group id="_x0000_s1101" o:spid="_x0000_s1101" o:spt="203" style="position:absolute;left:0pt;margin-left:85.55pt;margin-top:7.85pt;height:3.4pt;width:3.7pt;mso-position-horizontal-relative:page;z-index:-2048;mso-width-relative:page;mso-height-relative:page;" coordorigin="1711,157" coordsize="75,69">
            <o:lock v:ext="edit"/>
            <v:shape id="_x0000_s1102" o:spid="_x0000_s1102" style="position:absolute;left:1711;top:157;height:69;width:75;" filled="f" stroked="t" coordorigin="1711,157" coordsize="75,69" path="m1786,191l1780,214,1764,226,1735,224,1718,215,1711,198,1715,172,1728,157,1759,158,1777,165,1785,180,1786,191xe">
              <v:path arrowok="t"/>
              <v:fill on="f" focussize="0,0"/>
              <v:stroke weight="0.750314960629921pt" color="#56676D"/>
              <v:imagedata o:title=""/>
              <o:lock v:ext="edit"/>
            </v:shape>
          </v:group>
        </w:pict>
      </w:r>
      <w:r>
        <w:rPr>
          <w:color w:val="56676D"/>
        </w:rPr>
        <w:t>我要做什么（我要得到什么），我目前有什么（我能拿到什么）</w:t>
      </w:r>
    </w:p>
    <w:p>
      <w:pPr>
        <w:spacing w:after="0" w:line="307" w:lineRule="exact"/>
        <w:jc w:val="left"/>
        <w:sectPr>
          <w:pgSz w:w="11900" w:h="16820"/>
          <w:pgMar w:top="0" w:right="980" w:bottom="280" w:left="940" w:header="0" w:footer="0" w:gutter="0"/>
        </w:sectPr>
      </w:pPr>
    </w:p>
    <w:p>
      <w:pPr>
        <w:spacing w:before="2" w:line="100" w:lineRule="exact"/>
        <w:rPr>
          <w:sz w:val="10"/>
          <w:szCs w:val="1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pStyle w:val="5"/>
        <w:spacing w:line="307" w:lineRule="exact"/>
        <w:ind w:right="0"/>
        <w:jc w:val="left"/>
      </w:pPr>
      <w:r>
        <w:rPr>
          <w:color w:val="56676D"/>
        </w:rPr>
        <w:t>至此，我们已经可以独立完成网页开发了，具体能完成的东西就是一个一个的网页，而且还能给这个页面加上一些</w:t>
      </w:r>
    </w:p>
    <w:p>
      <w:pPr>
        <w:pStyle w:val="5"/>
        <w:spacing w:before="33" w:line="240" w:lineRule="auto"/>
        <w:ind w:right="0"/>
        <w:jc w:val="left"/>
      </w:pPr>
      <w:r>
        <w:pict>
          <v:group id="_x0000_s1103" o:spid="_x0000_s1103" o:spt="203" style="position:absolute;left:0pt;margin-left:169.9pt;margin-top:32.45pt;height:29.25pt;width:257.35pt;mso-position-horizontal-relative:page;z-index:-2048;mso-width-relative:page;mso-height-relative:page;" coordorigin="3399,649" coordsize="5147,585">
            <o:lock v:ext="edit"/>
            <v:group id="_x0000_s1104" o:spid="_x0000_s1104" o:spt="203" style="position:absolute;left:3421;top:672;height:540;width:1140;" coordorigin="3421,672" coordsize="1140,540">
              <o:lock v:ext="edit"/>
              <v:shape id="_x0000_s1105" o:spid="_x0000_s1105" style="position:absolute;left:3421;top:672;height:540;width:1140;" filled="f" stroked="t" coordorigin="3421,672" coordsize="1140,540" path="m3421,672l4562,672,4562,1212,3421,1212,3421,672xe">
                <v:path arrowok="t"/>
                <v:fill on="f" focussize="0,0"/>
                <v:stroke weight="2.25094488188976pt" color="#56676D"/>
                <v:imagedata o:title=""/>
                <o:lock v:ext="edit"/>
              </v:shape>
            </v:group>
            <v:group id="_x0000_s1106" o:spid="_x0000_s1106" o:spt="203" style="position:absolute;left:5402;top:672;height:540;width:1140;" coordorigin="5402,672" coordsize="1140,540">
              <o:lock v:ext="edit"/>
              <v:shape id="_x0000_s1107" o:spid="_x0000_s1107" style="position:absolute;left:5402;top:672;height:540;width:1140;" filled="f" stroked="t" coordorigin="5402,672" coordsize="1140,540" path="m5402,672l6543,672,6543,1212,5402,1212,5402,672xe">
                <v:path arrowok="t"/>
                <v:fill on="f" focussize="0,0"/>
                <v:stroke weight="2.25094488188976pt" color="#56676D"/>
                <v:imagedata o:title=""/>
                <o:lock v:ext="edit"/>
              </v:shape>
            </v:group>
            <v:group id="_x0000_s1108" o:spid="_x0000_s1108" o:spt="203" style="position:absolute;left:4562;top:942;height:2;width:773;" coordorigin="4562,942" coordsize="773,2">
              <o:lock v:ext="edit"/>
              <v:shape id="_x0000_s1109" o:spid="_x0000_s1109" style="position:absolute;left:4562;top:942;height:2;width:773;" filled="f" stroked="t" coordorigin="4562,942" coordsize="773,0" path="m4562,942l4566,942,4578,942,4597,942,4623,942,4655,942,4691,942,4732,942,4776,942,4824,942,4873,942,4925,942,4976,942,5028,942,5080,942,5130,942,5178,942,5223,942,5265,942,5302,942,5335,942e">
                <v:path arrowok="t"/>
                <v:fill on="f" focussize="0,0"/>
                <v:stroke weight="2.25094488188976pt" color="#56676D"/>
                <v:imagedata o:title=""/>
                <o:lock v:ext="edit"/>
              </v:shape>
            </v:group>
            <v:group id="_x0000_s1110" o:spid="_x0000_s1110" o:spt="203" style="position:absolute;left:5267;top:874;height:135;width:135;" coordorigin="5267,874" coordsize="135,135">
              <o:lock v:ext="edit"/>
              <v:shape id="_x0000_s1111" o:spid="_x0000_s1111" style="position:absolute;left:5267;top:874;height:135;width:135;" fillcolor="#56676D" filled="t" stroked="f" coordorigin="5267,874" coordsize="135,135" path="m5267,874l5402,942,5267,1009,5267,87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112" o:spid="_x0000_s1112" o:spt="203" style="position:absolute;left:7383;top:672;height:540;width:1140;" coordorigin="7383,672" coordsize="1140,540">
              <o:lock v:ext="edit"/>
              <v:shape id="_x0000_s1113" o:spid="_x0000_s1113" style="position:absolute;left:7383;top:672;height:540;width:1140;" filled="f" stroked="t" coordorigin="7383,672" coordsize="1140,540" path="m7383,672l8524,672,8524,1212,7383,1212,7383,672xe">
                <v:path arrowok="t"/>
                <v:fill on="f" focussize="0,0"/>
                <v:stroke weight="2.25094488188976pt" color="#56676D"/>
                <v:imagedata o:title=""/>
                <o:lock v:ext="edit"/>
              </v:shape>
            </v:group>
            <v:group id="_x0000_s1114" o:spid="_x0000_s1114" o:spt="203" style="position:absolute;left:6543;top:942;height:2;width:773;" coordorigin="6543,942" coordsize="773,2">
              <o:lock v:ext="edit"/>
              <v:shape id="_x0000_s1115" o:spid="_x0000_s1115" style="position:absolute;left:6543;top:942;height:2;width:773;" filled="f" stroked="t" coordorigin="6543,942" coordsize="773,0" path="m6543,942l6547,942,6559,942,6578,942,6604,942,6635,942,6672,942,6713,942,6757,942,6805,942,6854,942,6905,942,6957,942,7009,942,7061,942,7111,942,7159,942,7204,942,7245,942,7283,942,7316,942e">
                <v:path arrowok="t"/>
                <v:fill on="f" focussize="0,0"/>
                <v:stroke weight="2.25094488188976pt" color="#56676D"/>
                <v:imagedata o:title=""/>
                <o:lock v:ext="edit"/>
              </v:shape>
            </v:group>
            <v:group id="_x0000_s1116" o:spid="_x0000_s1116" o:spt="203" style="position:absolute;left:7248;top:874;height:135;width:135;" coordorigin="7248,874" coordsize="135,135">
              <o:lock v:ext="edit"/>
              <v:shape id="_x0000_s1117" o:spid="_x0000_s1117" style="position:absolute;left:7248;top:874;height:135;width:135;" fillcolor="#56676D" filled="t" stroked="f" coordorigin="7248,874" coordsize="135,135" path="m7248,874l7383,942,7248,1009,7248,874xe">
                <v:path arrowok="t"/>
                <v:fill on="t" focussize="0,0"/>
                <v:stroke on="f"/>
                <v:imagedata o:title=""/>
                <o:lock v:ext="edit"/>
              </v:shape>
            </v:group>
          </v:group>
        </w:pict>
      </w:r>
      <w:r>
        <w:rPr>
          <w:color w:val="56676D"/>
        </w:rPr>
        <w:t>动态的交互。但是这距离成为一个网站还有一些路要走。</w:t>
      </w:r>
    </w:p>
    <w:p>
      <w:pPr>
        <w:spacing w:before="1" w:line="190" w:lineRule="exact"/>
        <w:rPr>
          <w:sz w:val="19"/>
          <w:szCs w:val="19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pStyle w:val="4"/>
        <w:tabs>
          <w:tab w:val="left" w:pos="4612"/>
          <w:tab w:val="left" w:pos="6593"/>
        </w:tabs>
        <w:spacing w:line="240" w:lineRule="auto"/>
        <w:ind w:left="2631" w:right="0"/>
        <w:jc w:val="left"/>
      </w:pPr>
      <w:r>
        <w:rPr>
          <w:color w:val="56676D"/>
        </w:rPr>
        <w:t>网页开发</w:t>
      </w:r>
      <w:r>
        <w:rPr>
          <w:color w:val="56676D"/>
        </w:rPr>
        <w:tab/>
      </w:r>
      <w:r>
        <w:rPr>
          <w:color w:val="56676D"/>
        </w:rPr>
        <w:t>网站开发</w:t>
      </w:r>
      <w:r>
        <w:rPr>
          <w:color w:val="56676D"/>
        </w:rPr>
        <w:tab/>
      </w:r>
      <w:r>
        <w:rPr>
          <w:color w:val="56676D"/>
        </w:rPr>
        <w:t>应用开发</w:t>
      </w:r>
    </w:p>
    <w:p>
      <w:pPr>
        <w:spacing w:before="4" w:line="160" w:lineRule="exact"/>
        <w:rPr>
          <w:sz w:val="16"/>
          <w:szCs w:val="16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411" w:lineRule="exact"/>
        <w:ind w:left="107" w:right="0" w:firstLine="0"/>
        <w:jc w:val="left"/>
        <w:rPr>
          <w:rFonts w:ascii="Microsoft YaHei UI" w:hAnsi="Microsoft YaHei UI" w:eastAsia="Microsoft YaHei UI" w:cs="Microsoft YaHei UI"/>
          <w:sz w:val="29"/>
          <w:szCs w:val="29"/>
        </w:rPr>
      </w:pPr>
      <w:bookmarkStart w:id="4" w:name="还需要学习什么？"/>
      <w:bookmarkEnd w:id="4"/>
      <w:r>
        <w:rPr>
          <w:rFonts w:ascii="Arial" w:hAnsi="Arial" w:eastAsia="Arial" w:cs="Arial"/>
          <w:color w:val="86969E"/>
          <w:spacing w:val="-1"/>
          <w:sz w:val="23"/>
          <w:szCs w:val="23"/>
        </w:rPr>
        <w:t>2</w:t>
      </w:r>
      <w:r>
        <w:rPr>
          <w:rFonts w:ascii="Arial" w:hAnsi="Arial" w:eastAsia="Arial" w:cs="Arial"/>
          <w:color w:val="86969E"/>
          <w:spacing w:val="-2"/>
          <w:sz w:val="23"/>
          <w:szCs w:val="23"/>
        </w:rPr>
        <w:t>.</w:t>
      </w:r>
      <w:r>
        <w:rPr>
          <w:rFonts w:ascii="Arial" w:hAnsi="Arial" w:eastAsia="Arial" w:cs="Arial"/>
          <w:color w:val="86969E"/>
          <w:spacing w:val="-1"/>
          <w:sz w:val="23"/>
          <w:szCs w:val="23"/>
        </w:rPr>
        <w:t>2</w:t>
      </w:r>
      <w:r>
        <w:rPr>
          <w:rFonts w:ascii="Arial" w:hAnsi="Arial" w:eastAsia="Arial" w:cs="Arial"/>
          <w:color w:val="86969E"/>
          <w:spacing w:val="-2"/>
          <w:sz w:val="23"/>
          <w:szCs w:val="23"/>
        </w:rPr>
        <w:t>.</w:t>
      </w:r>
      <w:r>
        <w:rPr>
          <w:rFonts w:ascii="Arial" w:hAnsi="Arial" w:eastAsia="Arial" w:cs="Arial"/>
          <w:color w:val="86969E"/>
          <w:spacing w:val="4"/>
          <w:sz w:val="23"/>
          <w:szCs w:val="23"/>
        </w:rPr>
        <w:t xml:space="preserve"> </w:t>
      </w:r>
      <w:r>
        <w:rPr>
          <w:rFonts w:ascii="Microsoft YaHei UI" w:hAnsi="Microsoft YaHei UI" w:eastAsia="Microsoft YaHei UI" w:cs="Microsoft YaHei UI"/>
          <w:color w:val="56676D"/>
          <w:sz w:val="29"/>
          <w:szCs w:val="29"/>
        </w:rPr>
        <w:t>还需要学习什么？</w:t>
      </w:r>
    </w:p>
    <w:p>
      <w:pPr>
        <w:spacing w:before="18" w:line="260" w:lineRule="exact"/>
        <w:rPr>
          <w:sz w:val="26"/>
          <w:szCs w:val="26"/>
        </w:rPr>
      </w:pPr>
    </w:p>
    <w:p>
      <w:pPr>
        <w:pStyle w:val="5"/>
        <w:spacing w:line="240" w:lineRule="auto"/>
        <w:ind w:right="0"/>
        <w:jc w:val="left"/>
      </w:pPr>
      <w:r>
        <w:rPr>
          <w:color w:val="56676D"/>
        </w:rPr>
        <w:t>想要完成完整的</w:t>
      </w:r>
      <w:r>
        <w:rPr>
          <w:color w:val="56676D"/>
          <w:spacing w:val="36"/>
        </w:rPr>
        <w:t xml:space="preserve"> </w:t>
      </w:r>
      <w:r>
        <w:rPr>
          <w:rFonts w:ascii="Arial" w:hAnsi="Arial" w:eastAsia="Arial" w:cs="Arial"/>
          <w:color w:val="56676D"/>
          <w:spacing w:val="-2"/>
        </w:rPr>
        <w:t>Web</w:t>
      </w:r>
      <w:r>
        <w:rPr>
          <w:rFonts w:ascii="Arial" w:hAnsi="Arial" w:eastAsia="Arial" w:cs="Arial"/>
          <w:color w:val="56676D"/>
          <w:spacing w:val="40"/>
        </w:rPr>
        <w:t xml:space="preserve"> </w:t>
      </w:r>
      <w:r>
        <w:rPr>
          <w:color w:val="56676D"/>
        </w:rPr>
        <w:t>网站，还需要学习什么？</w:t>
      </w:r>
    </w:p>
    <w:p>
      <w:pPr>
        <w:spacing w:before="14" w:line="220" w:lineRule="exact"/>
        <w:rPr>
          <w:sz w:val="22"/>
          <w:szCs w:val="22"/>
        </w:rPr>
      </w:pPr>
    </w:p>
    <w:p>
      <w:pPr>
        <w:pStyle w:val="5"/>
        <w:spacing w:line="307" w:lineRule="exact"/>
        <w:ind w:left="557" w:right="0"/>
        <w:jc w:val="left"/>
      </w:pPr>
      <w:r>
        <w:pict>
          <v:group id="_x0000_s1118" o:spid="_x0000_s1118" o:spt="203" style="position:absolute;left:0pt;margin-left:63pt;margin-top:7.85pt;height:3.4pt;width:3.7pt;mso-position-horizontal-relative:page;z-index:-2048;mso-width-relative:page;mso-height-relative:page;" coordorigin="1261,157" coordsize="75,69">
            <o:lock v:ext="edit"/>
            <v:shape id="_x0000_s1119" o:spid="_x0000_s1119" style="position:absolute;left:1261;top:157;height:69;width:75;" fillcolor="#56676D" filled="t" stroked="f" coordorigin="1261,157" coordsize="75,69" path="m1314,226l1285,224,1268,215,1261,198,1265,172,1278,157,1309,158,1327,165,1335,180,1336,191,1330,214,1314,226xe">
              <v:path arrowok="t"/>
              <v:fill on="t" focussize="0,0"/>
              <v:stroke on="f"/>
              <v:imagedata o:title=""/>
              <o:lock v:ext="edit"/>
            </v:shape>
          </v:group>
        </w:pict>
      </w:r>
      <w:r>
        <w:rPr>
          <w:color w:val="56676D"/>
        </w:rPr>
        <w:t>搭建</w:t>
      </w:r>
      <w:r>
        <w:rPr>
          <w:color w:val="56676D"/>
          <w:spacing w:val="14"/>
        </w:rPr>
        <w:t xml:space="preserve"> </w:t>
      </w:r>
      <w:r>
        <w:rPr>
          <w:rFonts w:ascii="Arial" w:hAnsi="Arial" w:eastAsia="Arial" w:cs="Arial"/>
          <w:color w:val="56676D"/>
        </w:rPr>
        <w:t>WEB</w:t>
      </w:r>
      <w:r>
        <w:rPr>
          <w:rFonts w:ascii="Arial" w:hAnsi="Arial" w:eastAsia="Arial" w:cs="Arial"/>
          <w:color w:val="56676D"/>
          <w:spacing w:val="17"/>
        </w:rPr>
        <w:t xml:space="preserve"> </w:t>
      </w:r>
      <w:r>
        <w:rPr>
          <w:color w:val="56676D"/>
        </w:rPr>
        <w:t>服务器（提供网站服务的机器）</w:t>
      </w:r>
    </w:p>
    <w:p>
      <w:pPr>
        <w:pStyle w:val="5"/>
        <w:spacing w:before="33" w:line="265" w:lineRule="auto"/>
        <w:ind w:left="557" w:right="5864"/>
        <w:jc w:val="left"/>
      </w:pPr>
      <w:r>
        <w:pict>
          <v:group id="_x0000_s1120" o:spid="_x0000_s1120" o:spt="203" style="position:absolute;left:0pt;margin-left:63pt;margin-top:9.75pt;height:3.4pt;width:3.7pt;mso-position-horizontal-relative:page;z-index:-2048;mso-width-relative:page;mso-height-relative:page;" coordorigin="1261,196" coordsize="75,69">
            <o:lock v:ext="edit"/>
            <v:shape id="_x0000_s1121" o:spid="_x0000_s1121" style="position:absolute;left:1261;top:196;height:69;width:75;" fillcolor="#56676D" filled="t" stroked="f" coordorigin="1261,196" coordsize="75,69" path="m1314,264l1285,263,1268,253,1261,236,1265,210,1278,196,1309,196,1327,204,1335,218,1336,229,1330,252,1314,264xe">
              <v:path arrowok="t"/>
              <v:fill on="t" focussize="0,0"/>
              <v:stroke on="f"/>
              <v:imagedata o:title=""/>
              <o:lock v:ext="edit"/>
            </v:shape>
          </v:group>
        </w:pict>
      </w:r>
      <w:r>
        <w:pict>
          <v:group id="_x0000_s1122" o:spid="_x0000_s1122" o:spt="203" style="position:absolute;left:0pt;margin-left:63pt;margin-top:27pt;height:3.4pt;width:3.7pt;mso-position-horizontal-relative:page;z-index:-2048;mso-width-relative:page;mso-height-relative:page;" coordorigin="1261,541" coordsize="75,69">
            <o:lock v:ext="edit"/>
            <v:shape id="_x0000_s1123" o:spid="_x0000_s1123" style="position:absolute;left:1261;top:541;height:69;width:75;" fillcolor="#56676D" filled="t" stroked="f" coordorigin="1261,541" coordsize="75,69" path="m1314,610l1285,608,1268,598,1261,582,1265,555,1278,541,1309,541,1327,549,1335,564,1336,574,1330,597,1314,610xe">
              <v:path arrowok="t"/>
              <v:fill on="t" focussize="0,0"/>
              <v:stroke on="f"/>
              <v:imagedata o:title=""/>
              <o:lock v:ext="edit"/>
            </v:shape>
          </v:group>
        </w:pict>
      </w:r>
      <w:r>
        <w:pict>
          <v:group id="_x0000_s1124" o:spid="_x0000_s1124" o:spt="203" style="position:absolute;left:0pt;margin-left:63pt;margin-top:44.25pt;height:3.4pt;width:3.7pt;mso-position-horizontal-relative:page;z-index:-2048;mso-width-relative:page;mso-height-relative:page;" coordorigin="1261,886" coordsize="75,69">
            <o:lock v:ext="edit"/>
            <v:shape id="_x0000_s1125" o:spid="_x0000_s1125" style="position:absolute;left:1261;top:886;height:69;width:75;" fillcolor="#56676D" filled="t" stroked="f" coordorigin="1261,886" coordsize="75,69" path="m1314,955l1285,953,1268,943,1261,927,1265,900,1278,886,1309,886,1327,894,1335,909,1336,919,1330,942,1314,955xe">
              <v:path arrowok="t"/>
              <v:fill on="t" focussize="0,0"/>
              <v:stroke on="f"/>
              <v:imagedata o:title=""/>
              <o:lock v:ext="edit"/>
            </v:shape>
          </v:group>
        </w:pict>
      </w:r>
      <w:r>
        <w:pict>
          <v:group id="_x0000_s1126" o:spid="_x0000_s1126" o:spt="203" style="position:absolute;left:0pt;margin-left:63pt;margin-top:61.55pt;height:3.4pt;width:3.7pt;mso-position-horizontal-relative:page;z-index:-2048;mso-width-relative:page;mso-height-relative:page;" coordorigin="1261,1231" coordsize="75,69">
            <o:lock v:ext="edit"/>
            <v:shape id="_x0000_s1127" o:spid="_x0000_s1127" style="position:absolute;left:1261;top:1231;height:69;width:75;" fillcolor="#56676D" filled="t" stroked="f" coordorigin="1261,1231" coordsize="75,69" path="m1314,1300l1285,1298,1268,1289,1261,1272,1265,1245,1278,1231,1309,1232,1327,1239,1335,1254,1336,1265,1330,1288,1314,1300xe">
              <v:path arrowok="t"/>
              <v:fill on="t" focussize="0,0"/>
              <v:stroke on="f"/>
              <v:imagedata o:title=""/>
              <o:lock v:ext="edit"/>
            </v:shape>
          </v:group>
        </w:pict>
      </w:r>
      <w:r>
        <w:rPr>
          <w:rFonts w:ascii="Arial" w:hAnsi="Arial" w:eastAsia="Arial" w:cs="Arial"/>
          <w:color w:val="56676D"/>
        </w:rPr>
        <w:t>HTTP</w:t>
      </w:r>
      <w:r>
        <w:rPr>
          <w:color w:val="56676D"/>
        </w:rPr>
        <w:t>（浏览器与服务端的通讯协议）</w:t>
      </w:r>
      <w:r>
        <w:rPr>
          <w:color w:val="56676D"/>
          <w:spacing w:val="23"/>
          <w:w w:val="102"/>
        </w:rPr>
        <w:t xml:space="preserve"> </w:t>
      </w:r>
      <w:r>
        <w:rPr>
          <w:color w:val="56676D"/>
        </w:rPr>
        <w:t>服务端开发（动态网页技术）</w:t>
      </w:r>
      <w:r>
        <w:rPr>
          <w:color w:val="56676D"/>
          <w:w w:val="102"/>
        </w:rPr>
        <w:t xml:space="preserve"> </w:t>
      </w:r>
      <w:r>
        <w:rPr>
          <w:color w:val="56676D"/>
        </w:rPr>
        <w:t>数据库操作（服务端存储数据方式）</w:t>
      </w:r>
      <w:r>
        <w:rPr>
          <w:color w:val="56676D"/>
          <w:w w:val="102"/>
        </w:rPr>
        <w:t xml:space="preserve">      </w:t>
      </w:r>
      <w:r>
        <w:rPr>
          <w:rFonts w:ascii="Arial" w:hAnsi="Arial" w:eastAsia="Arial" w:cs="Arial"/>
          <w:color w:val="56676D"/>
        </w:rPr>
        <w:t>A</w:t>
      </w:r>
      <w:r>
        <w:rPr>
          <w:rFonts w:ascii="Arial" w:hAnsi="Arial" w:eastAsia="Arial" w:cs="Arial"/>
          <w:color w:val="56676D"/>
          <w:spacing w:val="-34"/>
        </w:rPr>
        <w:t xml:space="preserve"> </w:t>
      </w:r>
      <w:r>
        <w:rPr>
          <w:rFonts w:ascii="Arial" w:hAnsi="Arial" w:eastAsia="Arial" w:cs="Arial"/>
          <w:color w:val="56676D"/>
        </w:rPr>
        <w:t>JAX</w:t>
      </w:r>
      <w:r>
        <w:rPr>
          <w:color w:val="56676D"/>
        </w:rPr>
        <w:t>（浏览器与服务端的数据交互方式）</w:t>
      </w: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20" w:line="220" w:lineRule="exact"/>
        <w:rPr>
          <w:sz w:val="22"/>
          <w:szCs w:val="22"/>
        </w:rPr>
      </w:pPr>
    </w:p>
    <w:p>
      <w:pPr>
        <w:pStyle w:val="2"/>
        <w:numPr>
          <w:ilvl w:val="0"/>
          <w:numId w:val="1"/>
        </w:numPr>
        <w:tabs>
          <w:tab w:val="left" w:pos="406"/>
        </w:tabs>
        <w:spacing w:before="0" w:after="0" w:line="463" w:lineRule="exact"/>
        <w:ind w:left="406" w:right="0" w:hanging="300"/>
        <w:jc w:val="left"/>
      </w:pPr>
      <w:r>
        <w:pict>
          <v:group id="_x0000_s1128" o:spid="_x0000_s1128" o:spt="203" style="position:absolute;left:0pt;margin-left:52.45pt;margin-top:43.9pt;height:102.1pt;width:490pt;mso-position-horizontal-relative:page;z-index:-2048;mso-width-relative:page;mso-height-relative:page;" coordorigin="1049,879" coordsize="9800,2043">
            <o:lock v:ext="edit"/>
            <v:group id="_x0000_s1129" o:spid="_x0000_s1129" o:spt="203" style="position:absolute;left:1050;top:917;height:1966;width:9799;" coordorigin="1050,917" coordsize="9799,1966">
              <o:lock v:ext="edit"/>
              <v:shape id="_x0000_s1130" o:spid="_x0000_s1130" style="position:absolute;left:1050;top:917;height:1966;width:9799;" fillcolor="#F8F8FA" filled="t" stroked="f" coordorigin="1050,917" coordsize="9799,1966" path="m1050,917l10850,917,10850,2883,1050,2883,1050,917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131" o:spid="_x0000_s1131" o:spt="203" style="position:absolute;left:1088;top:917;height:1966;width:2;" coordorigin="1088,917" coordsize="2,1966">
              <o:lock v:ext="edit"/>
              <v:shape id="_x0000_s1132" o:spid="_x0000_s1132" style="position:absolute;left:1088;top:917;height:1966;width:2;" filled="f" stroked="t" coordorigin="1088,917" coordsize="0,1966" path="m1088,2883l1088,917e">
                <v:path arrowok="t"/>
                <v:fill on="f" focussize="0,0"/>
                <v:stroke weight="3.85157480314961pt" color="#DDDDDD"/>
                <v:imagedata o:title=""/>
                <o:lock v:ext="edit"/>
              </v:shape>
            </v:group>
            <v:group id="_x0000_s1133" o:spid="_x0000_s1133" o:spt="203" style="position:absolute;left:1531;top:1251;height:69;width:75;" coordorigin="1531,1251" coordsize="75,69">
              <o:lock v:ext="edit"/>
              <v:shape id="_x0000_s1134" o:spid="_x0000_s1134" style="position:absolute;left:1531;top:1251;height:69;width:75;" fillcolor="#777777" filled="t" stroked="f" coordorigin="1531,1251" coordsize="75,69" path="m1584,1320l1555,1318,1538,1309,1531,1292,1535,1266,1548,1251,1579,1252,1597,1260,1605,1274,1606,1285,1600,1308,1584,132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135" o:spid="_x0000_s1135" o:spt="203" style="position:absolute;left:1981;top:1687;height:69;width:75;" coordorigin="1981,1687" coordsize="75,69">
              <o:lock v:ext="edit"/>
              <v:shape id="_x0000_s1136" o:spid="_x0000_s1136" style="position:absolute;left:1981;top:1687;height:69;width:75;" filled="f" stroked="t" coordorigin="1981,1687" coordsize="75,69" path="m2056,1720l2051,1743,2035,1755,2005,1753,1988,1744,1981,1727,1985,1701,1998,1687,2029,1687,2047,1695,2055,1709,2056,1720xe">
                <v:path arrowok="t"/>
                <v:fill on="f" focussize="0,0"/>
                <v:stroke weight="0.750314960629921pt" color="#777777"/>
                <v:imagedata o:title=""/>
                <o:lock v:ext="edit"/>
              </v:shape>
            </v:group>
            <v:group id="_x0000_s1137" o:spid="_x0000_s1137" o:spt="203" style="position:absolute;left:1531;top:2137;height:69;width:75;" coordorigin="1531,2137" coordsize="75,69">
              <o:lock v:ext="edit"/>
              <v:shape id="_x0000_s1138" o:spid="_x0000_s1138" style="position:absolute;left:1531;top:2137;height:69;width:75;" fillcolor="#777777" filled="t" stroked="f" coordorigin="1531,2137" coordsize="75,69" path="m1584,2205l1555,2204,1538,2194,1531,2178,1535,2151,1548,2137,1579,2137,1597,2145,1605,2160,1606,2170,1600,2193,1584,220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139" o:spid="_x0000_s1139" o:spt="203" style="position:absolute;left:1981;top:2572;height:69;width:75;" coordorigin="1981,2572" coordsize="75,69">
              <o:lock v:ext="edit"/>
              <v:shape id="_x0000_s1140" o:spid="_x0000_s1140" style="position:absolute;left:1981;top:2572;height:69;width:75;" filled="f" stroked="t" coordorigin="1981,2572" coordsize="75,69" path="m2056,2605l2051,2628,2035,2641,2005,2639,1988,2629,1981,2613,1985,2586,1998,2572,2029,2572,2047,2580,2055,2595,2056,2605xe">
                <v:path arrowok="t"/>
                <v:fill on="f" focussize="0,0"/>
                <v:stroke weight="0.750314960629921pt" color="#777777"/>
                <v:imagedata o:title=""/>
                <o:lock v:ext="edit"/>
              </v:shape>
            </v:group>
          </v:group>
        </w:pict>
      </w:r>
      <w:r>
        <w:pict>
          <v:group id="_x0000_s1141" o:spid="_x0000_s1141" o:spt="203" style="position:absolute;left:0pt;margin-left:52.5pt;margin-top:28.2pt;height:0.1pt;width:489.95pt;mso-position-horizontal-relative:page;z-index:-2048;mso-width-relative:page;mso-height-relative:page;" coordorigin="1050,565" coordsize="9799,2">
            <o:lock v:ext="edit"/>
            <v:shape id="_x0000_s1142" o:spid="_x0000_s1142" style="position:absolute;left:1050;top:565;height:2;width:9799;" filled="f" stroked="t" coordorigin="1050,565" coordsize="9799,0" path="m1050,565l10850,565e">
              <v:path arrowok="t"/>
              <v:fill on="f" focussize="0,0"/>
              <v:stroke weight="0.850314960629921pt" color="#EDEDED"/>
              <v:imagedata o:title=""/>
              <o:lock v:ext="edit"/>
            </v:shape>
          </v:group>
        </w:pict>
      </w:r>
      <w:bookmarkStart w:id="5" w:name="搭建 Web 服务器"/>
      <w:bookmarkEnd w:id="5"/>
      <w:bookmarkStart w:id="6" w:name="搭建 Web 服务器"/>
      <w:bookmarkEnd w:id="6"/>
      <w:r>
        <w:rPr>
          <w:color w:val="56676D"/>
        </w:rPr>
        <w:t>搭建</w:t>
      </w:r>
      <w:r>
        <w:rPr>
          <w:color w:val="56676D"/>
          <w:spacing w:val="-5"/>
        </w:rPr>
        <w:t xml:space="preserve"> </w:t>
      </w:r>
      <w:r>
        <w:rPr>
          <w:rFonts w:ascii="Arial" w:hAnsi="Arial" w:eastAsia="Arial" w:cs="Arial"/>
          <w:color w:val="56676D"/>
          <w:spacing w:val="-4"/>
        </w:rPr>
        <w:t>W</w:t>
      </w:r>
      <w:r>
        <w:rPr>
          <w:rFonts w:ascii="Arial" w:hAnsi="Arial" w:eastAsia="Arial" w:cs="Arial"/>
          <w:color w:val="56676D"/>
          <w:spacing w:val="-3"/>
        </w:rPr>
        <w:t>eb</w:t>
      </w:r>
      <w:r>
        <w:rPr>
          <w:rFonts w:ascii="Arial" w:hAnsi="Arial" w:eastAsia="Arial" w:cs="Arial"/>
          <w:color w:val="56676D"/>
          <w:spacing w:val="2"/>
        </w:rPr>
        <w:t xml:space="preserve"> </w:t>
      </w:r>
      <w:r>
        <w:rPr>
          <w:color w:val="56676D"/>
        </w:rPr>
        <w:t>服务器</w:t>
      </w: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11" w:line="220" w:lineRule="exact"/>
        <w:rPr>
          <w:sz w:val="22"/>
          <w:szCs w:val="22"/>
        </w:rPr>
      </w:pPr>
    </w:p>
    <w:p>
      <w:pPr>
        <w:pStyle w:val="5"/>
        <w:spacing w:line="307" w:lineRule="exact"/>
        <w:ind w:left="827" w:right="0"/>
        <w:jc w:val="left"/>
      </w:pPr>
      <w:r>
        <w:rPr>
          <w:color w:val="777777"/>
        </w:rPr>
        <w:t>服务器（提供服务）指的就是一台安装特定的软件的公共计算机，用于专门用于提供特定的服务。</w:t>
      </w:r>
    </w:p>
    <w:p>
      <w:pPr>
        <w:spacing w:before="9" w:line="120" w:lineRule="exact"/>
        <w:rPr>
          <w:sz w:val="12"/>
          <w:szCs w:val="12"/>
        </w:rPr>
      </w:pPr>
    </w:p>
    <w:p>
      <w:pPr>
        <w:pStyle w:val="5"/>
        <w:spacing w:line="307" w:lineRule="exact"/>
        <w:ind w:left="1277" w:right="0"/>
        <w:jc w:val="left"/>
      </w:pPr>
      <w:r>
        <w:rPr>
          <w:color w:val="777777"/>
          <w:spacing w:val="-1"/>
        </w:rPr>
        <w:t>按照服务类型的不同，又划分为：</w:t>
      </w:r>
      <w:r>
        <w:rPr>
          <w:rFonts w:ascii="Arial" w:hAnsi="Arial" w:eastAsia="Arial" w:cs="Arial"/>
          <w:color w:val="777777"/>
          <w:spacing w:val="-1"/>
        </w:rPr>
        <w:t>Web</w:t>
      </w:r>
      <w:r>
        <w:rPr>
          <w:rFonts w:ascii="Arial" w:hAnsi="Arial" w:eastAsia="Arial" w:cs="Arial"/>
          <w:color w:val="777777"/>
        </w:rPr>
        <w:t xml:space="preserve">  </w:t>
      </w:r>
      <w:r>
        <w:rPr>
          <w:rFonts w:ascii="Arial" w:hAnsi="Arial" w:eastAsia="Arial" w:cs="Arial"/>
          <w:color w:val="777777"/>
          <w:spacing w:val="37"/>
        </w:rPr>
        <w:t xml:space="preserve"> </w:t>
      </w:r>
      <w:r>
        <w:rPr>
          <w:color w:val="777777"/>
        </w:rPr>
        <w:t>服务器、数据库服务器、文件服务器等等。</w:t>
      </w:r>
    </w:p>
    <w:p>
      <w:pPr>
        <w:spacing w:before="4" w:line="140" w:lineRule="exact"/>
        <w:rPr>
          <w:sz w:val="14"/>
          <w:szCs w:val="14"/>
        </w:rPr>
      </w:pPr>
    </w:p>
    <w:p>
      <w:pPr>
        <w:pStyle w:val="5"/>
        <w:spacing w:line="307" w:lineRule="exact"/>
        <w:ind w:left="827" w:right="0"/>
        <w:jc w:val="left"/>
      </w:pPr>
      <w:r>
        <w:rPr>
          <w:color w:val="777777"/>
        </w:rPr>
        <w:t>客户端（使用服务）指的是在一次服务过程中使用这个服务的设备（网络端点）。</w:t>
      </w:r>
    </w:p>
    <w:p>
      <w:pPr>
        <w:spacing w:before="9" w:line="120" w:lineRule="exact"/>
        <w:rPr>
          <w:sz w:val="12"/>
          <w:szCs w:val="12"/>
        </w:rPr>
      </w:pPr>
    </w:p>
    <w:p>
      <w:pPr>
        <w:pStyle w:val="5"/>
        <w:spacing w:line="307" w:lineRule="exact"/>
        <w:ind w:left="1277" w:right="0"/>
        <w:jc w:val="left"/>
      </w:pPr>
      <w:r>
        <w:rPr>
          <w:color w:val="777777"/>
        </w:rPr>
        <w:t>目前咱们最常见的客户端就是浏览器</w:t>
      </w:r>
    </w:p>
    <w:p>
      <w:pPr>
        <w:spacing w:before="3" w:line="130" w:lineRule="exact"/>
        <w:rPr>
          <w:sz w:val="13"/>
          <w:szCs w:val="13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pStyle w:val="5"/>
        <w:spacing w:line="265" w:lineRule="auto"/>
        <w:ind w:right="196"/>
        <w:jc w:val="left"/>
      </w:pPr>
      <w:r>
        <w:rPr>
          <w:color w:val="56676D"/>
        </w:rPr>
        <w:t xml:space="preserve">我们手头上的这些网页，如果想要成为一个网站，首先要完成的第一件事就是有一台公共的 </w:t>
      </w:r>
      <w:r>
        <w:rPr>
          <w:color w:val="56676D"/>
          <w:spacing w:val="35"/>
        </w:rPr>
        <w:t xml:space="preserve"> </w:t>
      </w:r>
      <w:r>
        <w:rPr>
          <w:rFonts w:ascii="Arial" w:hAnsi="Arial" w:eastAsia="Arial" w:cs="Arial"/>
          <w:color w:val="56676D"/>
          <w:spacing w:val="-2"/>
        </w:rPr>
        <w:t>Web</w:t>
      </w:r>
      <w:r>
        <w:rPr>
          <w:rFonts w:ascii="Arial" w:hAnsi="Arial" w:eastAsia="Arial" w:cs="Arial"/>
          <w:color w:val="56676D"/>
        </w:rPr>
        <w:t xml:space="preserve"> </w:t>
      </w:r>
      <w:r>
        <w:rPr>
          <w:rFonts w:ascii="Arial" w:hAnsi="Arial" w:eastAsia="Arial" w:cs="Arial"/>
          <w:color w:val="56676D"/>
          <w:spacing w:val="42"/>
        </w:rPr>
        <w:t xml:space="preserve"> </w:t>
      </w:r>
      <w:r>
        <w:rPr>
          <w:color w:val="56676D"/>
        </w:rPr>
        <w:t>服务器，把这一</w:t>
      </w:r>
      <w:r>
        <w:rPr>
          <w:color w:val="56676D"/>
          <w:spacing w:val="22"/>
          <w:w w:val="102"/>
        </w:rPr>
        <w:t xml:space="preserve"> </w:t>
      </w:r>
      <w:r>
        <w:rPr>
          <w:color w:val="56676D"/>
        </w:rPr>
        <w:t xml:space="preserve">系列的页面放到这台 </w:t>
      </w:r>
      <w:r>
        <w:rPr>
          <w:color w:val="56676D"/>
          <w:spacing w:val="13"/>
        </w:rPr>
        <w:t xml:space="preserve"> </w:t>
      </w:r>
      <w:r>
        <w:rPr>
          <w:rFonts w:ascii="Arial" w:hAnsi="Arial" w:eastAsia="Arial" w:cs="Arial"/>
          <w:color w:val="56676D"/>
          <w:spacing w:val="-2"/>
        </w:rPr>
        <w:t>Web</w:t>
      </w:r>
      <w:r>
        <w:rPr>
          <w:rFonts w:ascii="Arial" w:hAnsi="Arial" w:eastAsia="Arial" w:cs="Arial"/>
          <w:color w:val="56676D"/>
        </w:rPr>
        <w:t xml:space="preserve"> </w:t>
      </w:r>
      <w:r>
        <w:rPr>
          <w:rFonts w:ascii="Arial" w:hAnsi="Arial" w:eastAsia="Arial" w:cs="Arial"/>
          <w:color w:val="56676D"/>
          <w:spacing w:val="18"/>
        </w:rPr>
        <w:t xml:space="preserve"> </w:t>
      </w:r>
      <w:r>
        <w:rPr>
          <w:color w:val="56676D"/>
        </w:rPr>
        <w:t>服务器上，让用户可以通过服务器的地址访问到这些网页。</w:t>
      </w:r>
    </w:p>
    <w:p>
      <w:pPr>
        <w:spacing w:after="0" w:line="265" w:lineRule="auto"/>
        <w:jc w:val="left"/>
        <w:sectPr>
          <w:headerReference r:id="rId4" w:type="default"/>
          <w:pgSz w:w="11900" w:h="16820"/>
          <w:pgMar w:top="0" w:right="980" w:bottom="280" w:left="940" w:header="0" w:footer="0" w:gutter="0"/>
        </w:sectPr>
      </w:pPr>
    </w:p>
    <w:p>
      <w:pPr>
        <w:spacing w:before="5" w:line="110" w:lineRule="exact"/>
        <w:rPr>
          <w:sz w:val="11"/>
          <w:szCs w:val="11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/>
        <w:ind w:left="110" w:right="10940" w:firstLine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>
        <w:pict>
          <v:shape id="_x0000_i1025" o:spt="75" type="#_x0000_t75" style="height:312.95pt;width:486.6pt;" filled="f" coordsize="21600,21600">
            <v:path/>
            <v:fill on="f" focussize="0,0"/>
            <v:stroke/>
            <v:imagedata r:id="rId35" o:title=""/>
            <o:lock v:ext="edit" aspectratio="t"/>
            <w10:wrap type="none"/>
            <w10:anchorlock/>
          </v:shape>
        </w:pict>
      </w:r>
    </w:p>
    <w:p>
      <w:pPr>
        <w:spacing w:before="0" w:line="120" w:lineRule="exact"/>
        <w:rPr>
          <w:sz w:val="12"/>
          <w:szCs w:val="12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pStyle w:val="5"/>
        <w:spacing w:line="307" w:lineRule="exact"/>
        <w:ind w:left="377" w:right="0"/>
        <w:jc w:val="left"/>
      </w:pPr>
      <w:r>
        <w:rPr>
          <w:color w:val="777777"/>
        </w:rPr>
        <w:t>思考：为什么不把这些网页放在我们自己电脑上呢？</w:t>
      </w:r>
    </w:p>
    <w:p>
      <w:pPr>
        <w:pStyle w:val="5"/>
        <w:spacing w:before="90" w:line="540" w:lineRule="atLeast"/>
        <w:ind w:right="0"/>
        <w:jc w:val="left"/>
      </w:pPr>
      <w:r>
        <w:pict>
          <v:group id="_x0000_s1143" o:spid="_x0000_s1143" o:spt="203" style="position:absolute;left:0pt;margin-left:52.45pt;margin-top:-21.6pt;height:30.85pt;width:490pt;mso-position-horizontal-relative:page;z-index:-2048;mso-width-relative:page;mso-height-relative:page;" coordorigin="1049,-432" coordsize="9800,617">
            <o:lock v:ext="edit"/>
            <v:group id="_x0000_s1144" o:spid="_x0000_s1144" o:spt="203" style="position:absolute;left:1050;top:-394;height:540;width:9799;" coordorigin="1050,-394" coordsize="9799,540">
              <o:lock v:ext="edit"/>
              <v:shape id="_x0000_s1145" o:spid="_x0000_s1145" style="position:absolute;left:1050;top:-394;height:540;width:9799;" fillcolor="#F8F8FA" filled="t" stroked="f" coordorigin="1050,-394" coordsize="9799,540" path="m1050,-394l10850,-394,10850,146,1050,146,1050,-39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146" o:spid="_x0000_s1146" o:spt="203" style="position:absolute;left:1088;top:-394;height:540;width:2;" coordorigin="1088,-394" coordsize="2,540">
              <o:lock v:ext="edit"/>
              <v:shape id="_x0000_s1147" o:spid="_x0000_s1147" style="position:absolute;left:1088;top:-394;height:540;width:2;" filled="f" stroked="t" coordorigin="1088,-394" coordsize="0,540" path="m1088,146l1088,-394e">
                <v:path arrowok="t"/>
                <v:fill on="f" focussize="0,0"/>
                <v:stroke weight="3.85157480314961pt" color="#DDDDDD"/>
                <v:imagedata o:title=""/>
                <o:lock v:ext="edit"/>
              </v:shape>
            </v:group>
          </v:group>
        </w:pict>
      </w:r>
      <w:r>
        <w:rPr>
          <w:color w:val="56676D"/>
        </w:rPr>
        <w:t>那么，哪里有这样的服务器呢？</w:t>
      </w:r>
      <w:r>
        <w:rPr>
          <w:color w:val="56676D"/>
          <w:w w:val="102"/>
        </w:rPr>
        <w:t xml:space="preserve"> </w:t>
      </w:r>
      <w:r>
        <w:rPr>
          <w:color w:val="56676D"/>
        </w:rPr>
        <w:t>我们手头上的电脑都可以是一台服务器，因为服务器是一个相对的概念，只要能提供服务就可以是一个服务器（提</w:t>
      </w:r>
    </w:p>
    <w:p>
      <w:pPr>
        <w:pStyle w:val="5"/>
        <w:spacing w:before="33" w:line="415" w:lineRule="auto"/>
        <w:ind w:right="315"/>
        <w:jc w:val="left"/>
      </w:pPr>
      <w:r>
        <w:rPr>
          <w:color w:val="56676D"/>
          <w:w w:val="105"/>
        </w:rPr>
        <w:t>供服务的时候就是服务端，使用服务的时候就是客户端）。</w:t>
      </w:r>
      <w:r>
        <w:rPr>
          <w:color w:val="56676D"/>
          <w:w w:val="102"/>
        </w:rPr>
        <w:t xml:space="preserve"> </w:t>
      </w:r>
      <w:r>
        <w:rPr>
          <w:color w:val="56676D"/>
        </w:rPr>
        <w:t>既然服务器就是安装特定的软件的计算机，那么要让自己的成为</w:t>
      </w:r>
      <w:r>
        <w:rPr>
          <w:color w:val="56676D"/>
          <w:spacing w:val="44"/>
        </w:rPr>
        <w:t xml:space="preserve"> </w:t>
      </w:r>
      <w:r>
        <w:rPr>
          <w:rFonts w:ascii="Arial" w:hAnsi="Arial" w:eastAsia="Arial" w:cs="Arial"/>
          <w:color w:val="56676D"/>
          <w:spacing w:val="-2"/>
        </w:rPr>
        <w:t>Web</w:t>
      </w:r>
      <w:r>
        <w:rPr>
          <w:rFonts w:ascii="Arial" w:hAnsi="Arial" w:eastAsia="Arial" w:cs="Arial"/>
          <w:color w:val="56676D"/>
          <w:spacing w:val="47"/>
        </w:rPr>
        <w:t xml:space="preserve"> </w:t>
      </w:r>
      <w:r>
        <w:rPr>
          <w:color w:val="56676D"/>
        </w:rPr>
        <w:t>服务器就是要安装一个</w:t>
      </w:r>
      <w:r>
        <w:rPr>
          <w:color w:val="56676D"/>
          <w:spacing w:val="44"/>
        </w:rPr>
        <w:t xml:space="preserve"> </w:t>
      </w:r>
      <w:r>
        <w:rPr>
          <w:rFonts w:ascii="Arial" w:hAnsi="Arial" w:eastAsia="Arial" w:cs="Arial"/>
          <w:color w:val="56676D"/>
          <w:spacing w:val="-2"/>
        </w:rPr>
        <w:t>Web</w:t>
      </w:r>
      <w:r>
        <w:rPr>
          <w:rFonts w:ascii="Arial" w:hAnsi="Arial" w:eastAsia="Arial" w:cs="Arial"/>
          <w:color w:val="56676D"/>
          <w:spacing w:val="48"/>
        </w:rPr>
        <w:t xml:space="preserve"> </w:t>
      </w:r>
      <w:r>
        <w:rPr>
          <w:color w:val="56676D"/>
        </w:rPr>
        <w:t>服务器软件。</w:t>
      </w:r>
    </w:p>
    <w:p>
      <w:pPr>
        <w:spacing w:before="8" w:line="120" w:lineRule="exact"/>
        <w:rPr>
          <w:sz w:val="12"/>
          <w:szCs w:val="12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pStyle w:val="3"/>
        <w:numPr>
          <w:ilvl w:val="1"/>
          <w:numId w:val="1"/>
        </w:numPr>
        <w:tabs>
          <w:tab w:val="left" w:pos="559"/>
        </w:tabs>
        <w:spacing w:before="0" w:after="0" w:line="240" w:lineRule="auto"/>
        <w:ind w:left="559" w:right="0" w:hanging="453"/>
        <w:jc w:val="left"/>
      </w:pPr>
      <w:bookmarkStart w:id="7" w:name="Web 服务器软件"/>
      <w:bookmarkEnd w:id="7"/>
      <w:bookmarkStart w:id="8" w:name="Web 服务器软件"/>
      <w:bookmarkEnd w:id="8"/>
      <w:r>
        <w:rPr>
          <w:rFonts w:ascii="Arial" w:hAnsi="Arial" w:eastAsia="Arial" w:cs="Arial"/>
          <w:color w:val="56676D"/>
          <w:spacing w:val="-3"/>
        </w:rPr>
        <w:t>W</w:t>
      </w:r>
      <w:r>
        <w:rPr>
          <w:rFonts w:ascii="Arial" w:hAnsi="Arial" w:eastAsia="Arial" w:cs="Arial"/>
          <w:color w:val="56676D"/>
          <w:spacing w:val="-2"/>
        </w:rPr>
        <w:t>eb</w:t>
      </w:r>
      <w:r>
        <w:rPr>
          <w:rFonts w:ascii="Arial" w:hAnsi="Arial" w:eastAsia="Arial" w:cs="Arial"/>
          <w:color w:val="56676D"/>
          <w:spacing w:val="9"/>
        </w:rPr>
        <w:t xml:space="preserve"> </w:t>
      </w:r>
      <w:r>
        <w:rPr>
          <w:color w:val="56676D"/>
        </w:rPr>
        <w:t>服务器软件</w:t>
      </w:r>
    </w:p>
    <w:p>
      <w:pPr>
        <w:spacing w:before="3" w:line="280" w:lineRule="exact"/>
        <w:rPr>
          <w:sz w:val="28"/>
          <w:szCs w:val="28"/>
        </w:rPr>
      </w:pPr>
    </w:p>
    <w:p>
      <w:pPr>
        <w:pStyle w:val="5"/>
        <w:spacing w:line="307" w:lineRule="exact"/>
        <w:ind w:left="557" w:right="0"/>
        <w:jc w:val="left"/>
      </w:pPr>
      <w:r>
        <w:pict>
          <v:group id="_x0000_s1148" o:spid="_x0000_s1148" o:spt="203" style="position:absolute;left:0pt;margin-left:63pt;margin-top:7.85pt;height:3.4pt;width:3.7pt;mso-position-horizontal-relative:page;z-index:-2048;mso-width-relative:page;mso-height-relative:page;" coordorigin="1261,157" coordsize="75,69">
            <o:lock v:ext="edit"/>
            <v:shape id="_x0000_s1149" o:spid="_x0000_s1149" style="position:absolute;left:1261;top:157;height:69;width:75;" fillcolor="#56676D" filled="t" stroked="f" coordorigin="1261,157" coordsize="75,69" path="m1314,226l1285,224,1268,215,1261,198,1265,172,1278,157,1309,158,1327,165,1335,180,1336,191,1330,214,1314,226xe">
              <v:path arrowok="t"/>
              <v:fill on="t" focussize="0,0"/>
              <v:stroke on="f"/>
              <v:imagedata o:title=""/>
              <o:lock v:ext="edit"/>
            </v:shape>
          </v:group>
        </w:pict>
      </w:r>
      <w:r>
        <w:rPr>
          <w:rFonts w:ascii="Arial" w:hAnsi="Arial" w:eastAsia="Arial" w:cs="Arial"/>
          <w:color w:val="56676D"/>
          <w:w w:val="90"/>
        </w:rPr>
        <w:t>Nginx</w:t>
      </w:r>
      <w:r>
        <w:rPr>
          <w:rFonts w:ascii="Arial" w:hAnsi="Arial" w:eastAsia="Arial" w:cs="Arial"/>
          <w:color w:val="56676D"/>
          <w:spacing w:val="-11"/>
          <w:w w:val="90"/>
        </w:rPr>
        <w:t xml:space="preserve"> </w:t>
      </w:r>
      <w:r>
        <w:rPr>
          <w:rFonts w:ascii="Arial" w:hAnsi="Arial" w:eastAsia="Arial" w:cs="Arial"/>
          <w:color w:val="56676D"/>
          <w:w w:val="90"/>
        </w:rPr>
        <w:t>········································</w:t>
      </w:r>
      <w:r>
        <w:rPr>
          <w:rFonts w:ascii="Arial" w:hAnsi="Arial" w:eastAsia="Arial" w:cs="Arial"/>
          <w:color w:val="56676D"/>
          <w:spacing w:val="-10"/>
          <w:w w:val="90"/>
        </w:rPr>
        <w:t xml:space="preserve"> </w:t>
      </w:r>
      <w:r>
        <w:rPr>
          <w:color w:val="56676D"/>
          <w:w w:val="90"/>
        </w:rPr>
        <w:t>反向代理</w:t>
      </w:r>
    </w:p>
    <w:p>
      <w:pPr>
        <w:spacing w:before="9" w:line="110" w:lineRule="exact"/>
        <w:rPr>
          <w:sz w:val="11"/>
          <w:szCs w:val="11"/>
        </w:rPr>
      </w:pPr>
    </w:p>
    <w:p>
      <w:pPr>
        <w:pStyle w:val="5"/>
        <w:spacing w:line="240" w:lineRule="auto"/>
        <w:ind w:left="557" w:right="0"/>
        <w:jc w:val="left"/>
        <w:rPr>
          <w:rFonts w:ascii="Arial" w:hAnsi="Arial" w:eastAsia="Arial" w:cs="Arial"/>
        </w:rPr>
      </w:pPr>
      <w:r>
        <w:pict>
          <v:group id="_x0000_s1150" o:spid="_x0000_s1150" o:spt="203" style="position:absolute;left:0pt;margin-left:63pt;margin-top:3.85pt;height:3.4pt;width:3.7pt;mso-position-horizontal-relative:page;z-index:-2048;mso-width-relative:page;mso-height-relative:page;" coordorigin="1261,77" coordsize="75,69">
            <o:lock v:ext="edit"/>
            <v:shape id="_x0000_s1151" o:spid="_x0000_s1151" style="position:absolute;left:1261;top:77;height:69;width:75;" fillcolor="#56676D" filled="t" stroked="f" coordorigin="1261,77" coordsize="75,69" path="m1314,146l1285,144,1268,135,1261,118,1265,92,1278,77,1309,78,1327,85,1335,100,1336,111,1330,134,1314,146xe">
              <v:path arrowok="t"/>
              <v:fill on="t" focussize="0,0"/>
              <v:stroke on="f"/>
              <v:imagedata o:title=""/>
              <o:lock v:ext="edit"/>
            </v:shape>
          </v:group>
        </w:pict>
      </w:r>
      <w:r>
        <w:rPr>
          <w:rFonts w:ascii="Arial" w:hAnsi="Arial" w:eastAsia="Arial" w:cs="Arial"/>
          <w:color w:val="56676D"/>
          <w:w w:val="85"/>
        </w:rPr>
        <w:t xml:space="preserve">Apache </w:t>
      </w:r>
      <w:r>
        <w:rPr>
          <w:rFonts w:ascii="Arial" w:hAnsi="Arial" w:eastAsia="Arial" w:cs="Arial"/>
          <w:color w:val="56676D"/>
          <w:spacing w:val="8"/>
          <w:w w:val="85"/>
        </w:rPr>
        <w:t xml:space="preserve"> </w:t>
      </w:r>
      <w:r>
        <w:rPr>
          <w:rFonts w:ascii="Arial" w:hAnsi="Arial" w:eastAsia="Arial" w:cs="Arial"/>
          <w:color w:val="56676D"/>
          <w:w w:val="85"/>
        </w:rPr>
        <w:t xml:space="preserve">····································· </w:t>
      </w:r>
      <w:r>
        <w:rPr>
          <w:rFonts w:ascii="Arial" w:hAnsi="Arial" w:eastAsia="Arial" w:cs="Arial"/>
          <w:color w:val="56676D"/>
          <w:spacing w:val="8"/>
          <w:w w:val="85"/>
        </w:rPr>
        <w:t xml:space="preserve"> </w:t>
      </w:r>
      <w:r>
        <w:rPr>
          <w:rFonts w:ascii="Arial" w:hAnsi="Arial" w:eastAsia="Arial" w:cs="Arial"/>
          <w:color w:val="56676D"/>
          <w:w w:val="85"/>
        </w:rPr>
        <w:t>PHP</w:t>
      </w:r>
    </w:p>
    <w:p>
      <w:pPr>
        <w:spacing w:before="7" w:line="120" w:lineRule="exact"/>
        <w:rPr>
          <w:sz w:val="12"/>
          <w:szCs w:val="12"/>
        </w:rPr>
      </w:pPr>
    </w:p>
    <w:p>
      <w:pPr>
        <w:pStyle w:val="5"/>
        <w:spacing w:line="379" w:lineRule="auto"/>
        <w:ind w:left="557" w:right="5498"/>
        <w:jc w:val="left"/>
        <w:rPr>
          <w:rFonts w:ascii="Arial" w:hAnsi="Arial" w:eastAsia="Arial" w:cs="Arial"/>
        </w:rPr>
      </w:pPr>
      <w:r>
        <w:pict>
          <v:group id="_x0000_s1152" o:spid="_x0000_s1152" o:spt="203" style="position:absolute;left:0pt;margin-left:63pt;margin-top:3.85pt;height:3.4pt;width:3.7pt;mso-position-horizontal-relative:page;z-index:-2048;mso-width-relative:page;mso-height-relative:page;" coordorigin="1261,77" coordsize="75,69">
            <o:lock v:ext="edit"/>
            <v:shape id="_x0000_s1153" o:spid="_x0000_s1153" style="position:absolute;left:1261;top:77;height:69;width:75;" fillcolor="#56676D" filled="t" stroked="f" coordorigin="1261,77" coordsize="75,69" path="m1314,146l1285,144,1268,135,1261,118,1265,92,1278,77,1309,78,1327,85,1335,100,1336,111,1330,134,1314,146xe">
              <v:path arrowok="t"/>
              <v:fill on="t" focussize="0,0"/>
              <v:stroke on="f"/>
              <v:imagedata o:title=""/>
              <o:lock v:ext="edit"/>
            </v:shape>
          </v:group>
        </w:pict>
      </w:r>
      <w:r>
        <w:pict>
          <v:group id="_x0000_s1154" o:spid="_x0000_s1154" o:spt="203" style="position:absolute;left:0pt;margin-left:63pt;margin-top:21.1pt;height:3.4pt;width:3.7pt;mso-position-horizontal-relative:page;z-index:-2048;mso-width-relative:page;mso-height-relative:page;" coordorigin="1261,422" coordsize="75,69">
            <o:lock v:ext="edit"/>
            <v:shape id="_x0000_s1155" o:spid="_x0000_s1155" style="position:absolute;left:1261;top:422;height:69;width:75;" fillcolor="#56676D" filled="t" stroked="f" coordorigin="1261,422" coordsize="75,69" path="m1314,491l1285,489,1268,480,1261,463,1265,437,1278,422,1309,423,1327,431,1335,445,1336,456,1330,479,1314,491xe">
              <v:path arrowok="t"/>
              <v:fill on="t" focussize="0,0"/>
              <v:stroke on="f"/>
              <v:imagedata o:title=""/>
              <o:lock v:ext="edit"/>
            </v:shape>
          </v:group>
        </w:pict>
      </w:r>
      <w:r>
        <w:rPr>
          <w:rFonts w:ascii="Arial" w:hAnsi="Arial" w:eastAsia="Arial" w:cs="Arial"/>
          <w:color w:val="56676D"/>
          <w:w w:val="85"/>
        </w:rPr>
        <w:t>IIS</w:t>
      </w:r>
      <w:r>
        <w:rPr>
          <w:rFonts w:ascii="Arial" w:hAnsi="Arial" w:eastAsia="Arial" w:cs="Arial"/>
          <w:color w:val="56676D"/>
          <w:spacing w:val="2"/>
          <w:w w:val="85"/>
        </w:rPr>
        <w:t xml:space="preserve"> </w:t>
      </w:r>
      <w:r>
        <w:rPr>
          <w:rFonts w:ascii="Arial" w:hAnsi="Arial" w:eastAsia="Arial" w:cs="Arial"/>
          <w:color w:val="56676D"/>
          <w:w w:val="85"/>
        </w:rPr>
        <w:t>··············································</w:t>
      </w:r>
      <w:r>
        <w:rPr>
          <w:rFonts w:ascii="Arial" w:hAnsi="Arial" w:eastAsia="Arial" w:cs="Arial"/>
          <w:color w:val="56676D"/>
          <w:spacing w:val="3"/>
          <w:w w:val="85"/>
        </w:rPr>
        <w:t xml:space="preserve"> </w:t>
      </w:r>
      <w:r>
        <w:rPr>
          <w:rFonts w:ascii="Arial" w:hAnsi="Arial" w:eastAsia="Arial" w:cs="Arial"/>
          <w:color w:val="56676D"/>
          <w:w w:val="85"/>
        </w:rPr>
        <w:t>AS</w:t>
      </w:r>
      <w:r>
        <w:rPr>
          <w:rFonts w:ascii="Arial" w:hAnsi="Arial" w:eastAsia="Arial" w:cs="Arial"/>
          <w:color w:val="56676D"/>
          <w:spacing w:val="-24"/>
          <w:w w:val="85"/>
        </w:rPr>
        <w:t>P</w:t>
      </w:r>
      <w:r>
        <w:rPr>
          <w:rFonts w:ascii="Arial" w:hAnsi="Arial" w:eastAsia="Arial" w:cs="Arial"/>
          <w:color w:val="56676D"/>
          <w:w w:val="85"/>
        </w:rPr>
        <w:t>.NET</w:t>
      </w:r>
      <w:r>
        <w:rPr>
          <w:rFonts w:ascii="Arial" w:hAnsi="Arial" w:eastAsia="Arial" w:cs="Arial"/>
          <w:color w:val="56676D"/>
          <w:w w:val="92"/>
        </w:rPr>
        <w:t xml:space="preserve"> </w:t>
      </w:r>
      <w:r>
        <w:rPr>
          <w:rFonts w:ascii="Arial" w:hAnsi="Arial" w:eastAsia="Arial" w:cs="Arial"/>
          <w:color w:val="56676D"/>
          <w:spacing w:val="-3"/>
          <w:w w:val="90"/>
        </w:rPr>
        <w:t>Tomcat</w:t>
      </w:r>
      <w:r>
        <w:rPr>
          <w:rFonts w:ascii="Arial" w:hAnsi="Arial" w:eastAsia="Arial" w:cs="Arial"/>
          <w:color w:val="56676D"/>
          <w:spacing w:val="-2"/>
          <w:w w:val="90"/>
        </w:rPr>
        <w:t xml:space="preserve"> </w:t>
      </w:r>
      <w:r>
        <w:rPr>
          <w:rFonts w:ascii="Arial" w:hAnsi="Arial" w:eastAsia="Arial" w:cs="Arial"/>
          <w:color w:val="56676D"/>
          <w:w w:val="90"/>
        </w:rPr>
        <w:t>·····································</w:t>
      </w:r>
      <w:r>
        <w:rPr>
          <w:rFonts w:ascii="Arial" w:hAnsi="Arial" w:eastAsia="Arial" w:cs="Arial"/>
          <w:color w:val="56676D"/>
          <w:spacing w:val="-25"/>
          <w:w w:val="90"/>
        </w:rPr>
        <w:t xml:space="preserve"> </w:t>
      </w:r>
      <w:r>
        <w:rPr>
          <w:rFonts w:ascii="Arial" w:hAnsi="Arial" w:eastAsia="Arial" w:cs="Arial"/>
          <w:color w:val="56676D"/>
          <w:w w:val="90"/>
        </w:rPr>
        <w:t>Java</w:t>
      </w:r>
    </w:p>
    <w:p>
      <w:pPr>
        <w:spacing w:before="10" w:line="180" w:lineRule="exact"/>
        <w:rPr>
          <w:sz w:val="18"/>
          <w:szCs w:val="18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pStyle w:val="3"/>
        <w:numPr>
          <w:ilvl w:val="1"/>
          <w:numId w:val="1"/>
        </w:numPr>
        <w:tabs>
          <w:tab w:val="left" w:pos="559"/>
        </w:tabs>
        <w:spacing w:before="0" w:after="0" w:line="240" w:lineRule="auto"/>
        <w:ind w:left="559" w:right="0" w:hanging="453"/>
        <w:jc w:val="left"/>
      </w:pPr>
      <w:bookmarkStart w:id="9" w:name="安装 Web 服务器软件"/>
      <w:bookmarkEnd w:id="9"/>
      <w:bookmarkStart w:id="10" w:name="安装 Web 服务器软件"/>
      <w:bookmarkEnd w:id="10"/>
      <w:r>
        <w:rPr>
          <w:color w:val="56676D"/>
        </w:rPr>
        <w:t>安装</w:t>
      </w:r>
      <w:r>
        <w:rPr>
          <w:color w:val="56676D"/>
          <w:spacing w:val="-3"/>
        </w:rPr>
        <w:t xml:space="preserve"> </w:t>
      </w:r>
      <w:r>
        <w:rPr>
          <w:rFonts w:ascii="Arial" w:hAnsi="Arial" w:eastAsia="Arial" w:cs="Arial"/>
          <w:color w:val="56676D"/>
          <w:spacing w:val="-3"/>
        </w:rPr>
        <w:t>W</w:t>
      </w:r>
      <w:r>
        <w:rPr>
          <w:rFonts w:ascii="Arial" w:hAnsi="Arial" w:eastAsia="Arial" w:cs="Arial"/>
          <w:color w:val="56676D"/>
          <w:spacing w:val="-2"/>
        </w:rPr>
        <w:t>eb</w:t>
      </w:r>
      <w:r>
        <w:rPr>
          <w:rFonts w:ascii="Arial" w:hAnsi="Arial" w:eastAsia="Arial" w:cs="Arial"/>
          <w:color w:val="56676D"/>
          <w:spacing w:val="2"/>
        </w:rPr>
        <w:t xml:space="preserve"> </w:t>
      </w:r>
      <w:r>
        <w:rPr>
          <w:color w:val="56676D"/>
        </w:rPr>
        <w:t>服务器软件</w:t>
      </w:r>
    </w:p>
    <w:p>
      <w:pPr>
        <w:spacing w:before="13" w:line="280" w:lineRule="exact"/>
        <w:rPr>
          <w:sz w:val="28"/>
          <w:szCs w:val="28"/>
        </w:rPr>
      </w:pPr>
    </w:p>
    <w:p>
      <w:pPr>
        <w:pStyle w:val="5"/>
        <w:spacing w:line="240" w:lineRule="auto"/>
        <w:ind w:right="0"/>
        <w:jc w:val="left"/>
      </w:pPr>
      <w:r>
        <w:rPr>
          <w:color w:val="56676D"/>
        </w:rPr>
        <w:t>这里我们选择一个比较常用的</w:t>
      </w:r>
      <w:r>
        <w:rPr>
          <w:color w:val="56676D"/>
          <w:spacing w:val="23"/>
        </w:rPr>
        <w:t xml:space="preserve"> </w:t>
      </w:r>
      <w:r>
        <w:rPr>
          <w:rFonts w:ascii="Arial" w:hAnsi="Arial" w:eastAsia="Arial" w:cs="Arial"/>
          <w:color w:val="56676D"/>
          <w:spacing w:val="-2"/>
        </w:rPr>
        <w:t>Web</w:t>
      </w:r>
      <w:r>
        <w:rPr>
          <w:rFonts w:ascii="Arial" w:hAnsi="Arial" w:eastAsia="Arial" w:cs="Arial"/>
          <w:color w:val="56676D"/>
          <w:spacing w:val="25"/>
        </w:rPr>
        <w:t xml:space="preserve"> </w:t>
      </w:r>
      <w:r>
        <w:rPr>
          <w:color w:val="56676D"/>
        </w:rPr>
        <w:t>服务器软件：</w:t>
      </w:r>
      <w:r>
        <w:rPr>
          <w:rFonts w:ascii="Arial" w:hAnsi="Arial" w:eastAsia="Arial" w:cs="Arial"/>
          <w:color w:val="56676D"/>
        </w:rPr>
        <w:t>Apache</w:t>
      </w:r>
      <w:r>
        <w:rPr>
          <w:rFonts w:ascii="Arial" w:hAnsi="Arial" w:eastAsia="Arial" w:cs="Arial"/>
          <w:color w:val="56676D"/>
          <w:spacing w:val="26"/>
        </w:rPr>
        <w:t xml:space="preserve"> </w:t>
      </w:r>
      <w:r>
        <w:rPr>
          <w:rFonts w:ascii="Arial" w:hAnsi="Arial" w:eastAsia="Arial" w:cs="Arial"/>
          <w:color w:val="56676D"/>
        </w:rPr>
        <w:t>HTTP</w:t>
      </w:r>
      <w:r>
        <w:rPr>
          <w:rFonts w:ascii="Arial" w:hAnsi="Arial" w:eastAsia="Arial" w:cs="Arial"/>
          <w:color w:val="56676D"/>
          <w:spacing w:val="26"/>
        </w:rPr>
        <w:t xml:space="preserve"> </w:t>
      </w:r>
      <w:r>
        <w:rPr>
          <w:rFonts w:ascii="Arial" w:hAnsi="Arial" w:eastAsia="Arial" w:cs="Arial"/>
          <w:color w:val="56676D"/>
        </w:rPr>
        <w:t>Server</w:t>
      </w:r>
      <w:r>
        <w:rPr>
          <w:color w:val="56676D"/>
        </w:rPr>
        <w:t>。</w:t>
      </w:r>
    </w:p>
    <w:p>
      <w:pPr>
        <w:spacing w:after="0" w:line="240" w:lineRule="auto"/>
        <w:jc w:val="left"/>
        <w:sectPr>
          <w:headerReference r:id="rId5" w:type="default"/>
          <w:pgSz w:w="11900" w:h="16820"/>
          <w:pgMar w:top="0" w:right="940" w:bottom="280" w:left="940" w:header="0" w:footer="0" w:gutter="0"/>
        </w:sect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7" w:line="200" w:lineRule="exact"/>
        <w:rPr>
          <w:sz w:val="20"/>
          <w:szCs w:val="20"/>
        </w:rPr>
      </w:pPr>
    </w:p>
    <w:p>
      <w:pPr>
        <w:pStyle w:val="5"/>
        <w:spacing w:line="307" w:lineRule="exact"/>
        <w:ind w:left="377" w:right="0"/>
        <w:jc w:val="left"/>
      </w:pPr>
      <w:r>
        <w:rPr>
          <w:color w:val="777777"/>
        </w:rPr>
        <w:t>如果使用的是安装版，与其他软件相同，安装无外乎就是一路点下一步，只是需要注意安装目录路径中不要</w:t>
      </w:r>
    </w:p>
    <w:p>
      <w:pPr>
        <w:pStyle w:val="5"/>
        <w:spacing w:before="33" w:line="240" w:lineRule="auto"/>
        <w:ind w:left="377" w:right="0"/>
        <w:jc w:val="left"/>
      </w:pPr>
      <w:r>
        <w:rPr>
          <w:color w:val="777777"/>
        </w:rPr>
        <w:t>有中文。</w:t>
      </w:r>
    </w:p>
    <w:p>
      <w:pPr>
        <w:spacing w:before="8" w:line="110" w:lineRule="exact"/>
        <w:rPr>
          <w:sz w:val="11"/>
          <w:szCs w:val="11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pStyle w:val="5"/>
        <w:spacing w:line="240" w:lineRule="auto"/>
        <w:ind w:right="0"/>
        <w:jc w:val="left"/>
      </w:pPr>
      <w:r>
        <w:pict>
          <v:group id="_x0000_s1156" o:spid="_x0000_s1156" o:spt="203" style="position:absolute;left:0pt;margin-left:52.45pt;margin-top:-54.75pt;height:48.1pt;width:490pt;mso-position-horizontal-relative:page;z-index:-2048;mso-width-relative:page;mso-height-relative:page;" coordorigin="1049,-1095" coordsize="9800,962">
            <o:lock v:ext="edit"/>
            <v:group id="_x0000_s1157" o:spid="_x0000_s1157" o:spt="203" style="position:absolute;left:1050;top:-1057;height:885;width:9799;" coordorigin="1050,-1057" coordsize="9799,885">
              <o:lock v:ext="edit"/>
              <v:shape id="_x0000_s1158" o:spid="_x0000_s1158" style="position:absolute;left:1050;top:-1057;height:885;width:9799;" fillcolor="#F8F8FA" filled="t" stroked="f" coordorigin="1050,-1057" coordsize="9799,885" path="m1050,-1057l10850,-1057,10850,-172,1050,-172,1050,-1057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159" o:spid="_x0000_s1159" o:spt="203" style="position:absolute;left:1088;top:-1057;height:885;width:2;" coordorigin="1088,-1057" coordsize="2,885">
              <o:lock v:ext="edit"/>
              <v:shape id="_x0000_s1160" o:spid="_x0000_s1160" style="position:absolute;left:1088;top:-1057;height:885;width:2;" filled="f" stroked="t" coordorigin="1088,-1057" coordsize="0,885" path="m1088,-172l1088,-1057e">
                <v:path arrowok="t"/>
                <v:fill on="f" focussize="0,0"/>
                <v:stroke weight="3.85157480314961pt" color="#DDDDDD"/>
                <v:imagedata o:title=""/>
                <o:lock v:ext="edit"/>
              </v:shape>
            </v:group>
          </v:group>
        </w:pict>
      </w:r>
      <w:r>
        <w:rPr>
          <w:color w:val="56676D"/>
        </w:rPr>
        <w:t>由于最新的</w:t>
      </w:r>
      <w:r>
        <w:rPr>
          <w:color w:val="56676D"/>
          <w:spacing w:val="44"/>
        </w:rPr>
        <w:t xml:space="preserve"> </w:t>
      </w:r>
      <w:r>
        <w:rPr>
          <w:rFonts w:ascii="Arial" w:hAnsi="Arial" w:eastAsia="Arial" w:cs="Arial"/>
          <w:color w:val="56676D"/>
        </w:rPr>
        <w:t>Apache</w:t>
      </w:r>
      <w:r>
        <w:rPr>
          <w:rFonts w:ascii="Arial" w:hAnsi="Arial" w:eastAsia="Arial" w:cs="Arial"/>
          <w:color w:val="56676D"/>
          <w:spacing w:val="47"/>
        </w:rPr>
        <w:t xml:space="preserve"> </w:t>
      </w:r>
      <w:r>
        <w:rPr>
          <w:color w:val="56676D"/>
        </w:rPr>
        <w:t>已经不提供</w:t>
      </w:r>
      <w:r>
        <w:rPr>
          <w:color w:val="56676D"/>
          <w:spacing w:val="45"/>
        </w:rPr>
        <w:t xml:space="preserve"> </w:t>
      </w:r>
      <w:r>
        <w:rPr>
          <w:rFonts w:ascii="Arial" w:hAnsi="Arial" w:eastAsia="Arial" w:cs="Arial"/>
          <w:color w:val="56676D"/>
          <w:spacing w:val="-1"/>
        </w:rPr>
        <w:t>Window</w:t>
      </w:r>
      <w:r>
        <w:rPr>
          <w:rFonts w:ascii="Arial" w:hAnsi="Arial" w:eastAsia="Arial" w:cs="Arial"/>
          <w:color w:val="56676D"/>
          <w:spacing w:val="-2"/>
        </w:rPr>
        <w:t>s</w:t>
      </w:r>
      <w:r>
        <w:rPr>
          <w:rFonts w:ascii="Arial" w:hAnsi="Arial" w:eastAsia="Arial" w:cs="Arial"/>
          <w:color w:val="56676D"/>
          <w:spacing w:val="47"/>
        </w:rPr>
        <w:t xml:space="preserve"> </w:t>
      </w:r>
      <w:r>
        <w:rPr>
          <w:color w:val="56676D"/>
        </w:rPr>
        <w:t>的安装版本了，所以我们这里使用的是解压版。</w:t>
      </w:r>
    </w:p>
    <w:p>
      <w:pPr>
        <w:spacing w:before="9" w:line="130" w:lineRule="exact"/>
        <w:rPr>
          <w:sz w:val="13"/>
          <w:szCs w:val="13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pStyle w:val="5"/>
        <w:spacing w:line="307" w:lineRule="exact"/>
        <w:ind w:left="827" w:right="0"/>
        <w:jc w:val="left"/>
        <w:rPr>
          <w:rFonts w:ascii="Arial" w:hAnsi="Arial" w:eastAsia="Arial" w:cs="Arial"/>
        </w:rPr>
      </w:pPr>
      <w:r>
        <w:rPr>
          <w:color w:val="777777"/>
          <w:spacing w:val="-2"/>
          <w:w w:val="110"/>
        </w:rPr>
        <w:t>下载地址：</w:t>
      </w:r>
      <w:r>
        <w:fldChar w:fldCharType="begin"/>
      </w:r>
      <w:r>
        <w:instrText xml:space="preserve"> HYPERLINK "https://www.apachelounge.com/download/" \h </w:instrText>
      </w:r>
      <w:r>
        <w:fldChar w:fldCharType="separate"/>
      </w:r>
      <w:r>
        <w:rPr>
          <w:rFonts w:ascii="Arial" w:hAnsi="Arial" w:eastAsia="Arial" w:cs="Arial"/>
          <w:color w:val="4183C4"/>
          <w:spacing w:val="-1"/>
          <w:w w:val="110"/>
          <w:u w:val="single" w:color="4183C4"/>
        </w:rPr>
        <w:t>http</w:t>
      </w:r>
      <w:r>
        <w:rPr>
          <w:rFonts w:ascii="Arial" w:hAnsi="Arial" w:eastAsia="Arial" w:cs="Arial"/>
          <w:color w:val="4183C4"/>
          <w:spacing w:val="-2"/>
          <w:w w:val="110"/>
          <w:u w:val="single" w:color="4183C4"/>
        </w:rPr>
        <w:t>s:</w:t>
      </w:r>
      <w:r>
        <w:rPr>
          <w:rFonts w:ascii="Arial" w:hAnsi="Arial" w:eastAsia="Arial" w:cs="Arial"/>
          <w:color w:val="4183C4"/>
          <w:spacing w:val="-1"/>
          <w:w w:val="110"/>
          <w:u w:val="single" w:color="4183C4"/>
        </w:rPr>
        <w:t>//www</w:t>
      </w:r>
      <w:r>
        <w:rPr>
          <w:rFonts w:ascii="Arial" w:hAnsi="Arial" w:eastAsia="Arial" w:cs="Arial"/>
          <w:color w:val="4183C4"/>
          <w:spacing w:val="-2"/>
          <w:w w:val="110"/>
          <w:u w:val="single" w:color="4183C4"/>
        </w:rPr>
        <w:t>.a</w:t>
      </w:r>
      <w:r>
        <w:rPr>
          <w:rFonts w:ascii="Arial" w:hAnsi="Arial" w:eastAsia="Arial" w:cs="Arial"/>
          <w:color w:val="4183C4"/>
          <w:spacing w:val="-1"/>
          <w:w w:val="110"/>
          <w:u w:val="single" w:color="4183C4"/>
        </w:rPr>
        <w:t>p</w:t>
      </w:r>
      <w:r>
        <w:rPr>
          <w:rFonts w:ascii="Arial" w:hAnsi="Arial" w:eastAsia="Arial" w:cs="Arial"/>
          <w:color w:val="4183C4"/>
          <w:spacing w:val="-2"/>
          <w:w w:val="110"/>
          <w:u w:val="single" w:color="4183C4"/>
        </w:rPr>
        <w:t>ac</w:t>
      </w:r>
      <w:r>
        <w:rPr>
          <w:rFonts w:ascii="Arial" w:hAnsi="Arial" w:eastAsia="Arial" w:cs="Arial"/>
          <w:color w:val="4183C4"/>
          <w:spacing w:val="-1"/>
          <w:w w:val="110"/>
          <w:u w:val="single" w:color="4183C4"/>
        </w:rPr>
        <w:t>h</w:t>
      </w:r>
      <w:r>
        <w:rPr>
          <w:rFonts w:ascii="Arial" w:hAnsi="Arial" w:eastAsia="Arial" w:cs="Arial"/>
          <w:color w:val="4183C4"/>
          <w:spacing w:val="-2"/>
          <w:w w:val="110"/>
          <w:u w:val="single" w:color="4183C4"/>
        </w:rPr>
        <w:t>e</w:t>
      </w:r>
      <w:r>
        <w:rPr>
          <w:rFonts w:ascii="Arial" w:hAnsi="Arial" w:eastAsia="Arial" w:cs="Arial"/>
          <w:color w:val="4183C4"/>
          <w:spacing w:val="-1"/>
          <w:w w:val="110"/>
          <w:u w:val="single" w:color="4183C4"/>
        </w:rPr>
        <w:t>loun</w:t>
      </w:r>
      <w:r>
        <w:rPr>
          <w:rFonts w:ascii="Arial" w:hAnsi="Arial" w:eastAsia="Arial" w:cs="Arial"/>
          <w:color w:val="4183C4"/>
          <w:spacing w:val="-2"/>
          <w:w w:val="110"/>
          <w:u w:val="single" w:color="4183C4"/>
        </w:rPr>
        <w:t>ge.c</w:t>
      </w:r>
      <w:r>
        <w:rPr>
          <w:rFonts w:ascii="Arial" w:hAnsi="Arial" w:eastAsia="Arial" w:cs="Arial"/>
          <w:color w:val="4183C4"/>
          <w:spacing w:val="-1"/>
          <w:w w:val="110"/>
          <w:u w:val="single" w:color="4183C4"/>
        </w:rPr>
        <w:t>om/downlo</w:t>
      </w:r>
      <w:r>
        <w:rPr>
          <w:rFonts w:ascii="Arial" w:hAnsi="Arial" w:eastAsia="Arial" w:cs="Arial"/>
          <w:color w:val="4183C4"/>
          <w:spacing w:val="-2"/>
          <w:w w:val="110"/>
          <w:u w:val="single" w:color="4183C4"/>
        </w:rPr>
        <w:t>a</w:t>
      </w:r>
      <w:r>
        <w:rPr>
          <w:rFonts w:ascii="Arial" w:hAnsi="Arial" w:eastAsia="Arial" w:cs="Arial"/>
          <w:color w:val="4183C4"/>
          <w:spacing w:val="-1"/>
          <w:w w:val="110"/>
          <w:u w:val="single" w:color="4183C4"/>
        </w:rPr>
        <w:t>d/</w:t>
      </w:r>
      <w:r>
        <w:rPr>
          <w:rFonts w:ascii="Arial" w:hAnsi="Arial" w:eastAsia="Arial" w:cs="Arial"/>
          <w:color w:val="000000"/>
        </w:rPr>
        <w:fldChar w:fldCharType="end"/>
      </w:r>
    </w:p>
    <w:p>
      <w:pPr>
        <w:pStyle w:val="5"/>
        <w:spacing w:before="33" w:line="240" w:lineRule="auto"/>
        <w:ind w:left="827" w:right="0"/>
        <w:jc w:val="left"/>
        <w:rPr>
          <w:rFonts w:ascii="Arial" w:hAnsi="Arial" w:eastAsia="Arial" w:cs="Arial"/>
        </w:rPr>
      </w:pPr>
      <w:r>
        <w:rPr>
          <w:color w:val="777777"/>
          <w:spacing w:val="-2"/>
          <w:w w:val="110"/>
        </w:rPr>
        <w:t>使用说明：</w:t>
      </w:r>
      <w:r>
        <w:fldChar w:fldCharType="begin"/>
      </w:r>
      <w:r>
        <w:instrText xml:space="preserve"> HYPERLINK "https://httpd.apache.org/docs/current/platform/windows.html" \h </w:instrText>
      </w:r>
      <w:r>
        <w:fldChar w:fldCharType="separate"/>
      </w:r>
      <w:r>
        <w:rPr>
          <w:rFonts w:ascii="Arial" w:hAnsi="Arial" w:eastAsia="Arial" w:cs="Arial"/>
          <w:color w:val="4183C4"/>
          <w:spacing w:val="-1"/>
          <w:w w:val="110"/>
          <w:u w:val="single" w:color="4183C4"/>
        </w:rPr>
        <w:t>http</w:t>
      </w:r>
      <w:r>
        <w:rPr>
          <w:rFonts w:ascii="Arial" w:hAnsi="Arial" w:eastAsia="Arial" w:cs="Arial"/>
          <w:color w:val="4183C4"/>
          <w:spacing w:val="-2"/>
          <w:w w:val="110"/>
          <w:u w:val="single" w:color="4183C4"/>
        </w:rPr>
        <w:t>s:</w:t>
      </w:r>
      <w:r>
        <w:rPr>
          <w:rFonts w:ascii="Arial" w:hAnsi="Arial" w:eastAsia="Arial" w:cs="Arial"/>
          <w:color w:val="4183C4"/>
          <w:spacing w:val="-1"/>
          <w:w w:val="110"/>
          <w:u w:val="single" w:color="4183C4"/>
        </w:rPr>
        <w:t>//httpd</w:t>
      </w:r>
      <w:r>
        <w:rPr>
          <w:rFonts w:ascii="Arial" w:hAnsi="Arial" w:eastAsia="Arial" w:cs="Arial"/>
          <w:color w:val="4183C4"/>
          <w:spacing w:val="-2"/>
          <w:w w:val="110"/>
          <w:u w:val="single" w:color="4183C4"/>
        </w:rPr>
        <w:t>.a</w:t>
      </w:r>
      <w:r>
        <w:rPr>
          <w:rFonts w:ascii="Arial" w:hAnsi="Arial" w:eastAsia="Arial" w:cs="Arial"/>
          <w:color w:val="4183C4"/>
          <w:spacing w:val="-1"/>
          <w:w w:val="110"/>
          <w:u w:val="single" w:color="4183C4"/>
        </w:rPr>
        <w:t>p</w:t>
      </w:r>
      <w:r>
        <w:rPr>
          <w:rFonts w:ascii="Arial" w:hAnsi="Arial" w:eastAsia="Arial" w:cs="Arial"/>
          <w:color w:val="4183C4"/>
          <w:spacing w:val="-2"/>
          <w:w w:val="110"/>
          <w:u w:val="single" w:color="4183C4"/>
        </w:rPr>
        <w:t>ac</w:t>
      </w:r>
      <w:r>
        <w:rPr>
          <w:rFonts w:ascii="Arial" w:hAnsi="Arial" w:eastAsia="Arial" w:cs="Arial"/>
          <w:color w:val="4183C4"/>
          <w:spacing w:val="-1"/>
          <w:w w:val="110"/>
          <w:u w:val="single" w:color="4183C4"/>
        </w:rPr>
        <w:t>h</w:t>
      </w:r>
      <w:r>
        <w:rPr>
          <w:rFonts w:ascii="Arial" w:hAnsi="Arial" w:eastAsia="Arial" w:cs="Arial"/>
          <w:color w:val="4183C4"/>
          <w:spacing w:val="-2"/>
          <w:w w:val="110"/>
          <w:u w:val="single" w:color="4183C4"/>
        </w:rPr>
        <w:t>e.</w:t>
      </w:r>
      <w:r>
        <w:rPr>
          <w:rFonts w:ascii="Arial" w:hAnsi="Arial" w:eastAsia="Arial" w:cs="Arial"/>
          <w:color w:val="4183C4"/>
          <w:spacing w:val="-1"/>
          <w:w w:val="110"/>
          <w:u w:val="single" w:color="4183C4"/>
        </w:rPr>
        <w:t>or</w:t>
      </w:r>
      <w:r>
        <w:rPr>
          <w:rFonts w:ascii="Arial" w:hAnsi="Arial" w:eastAsia="Arial" w:cs="Arial"/>
          <w:color w:val="4183C4"/>
          <w:spacing w:val="-2"/>
          <w:w w:val="110"/>
          <w:u w:val="single" w:color="4183C4"/>
        </w:rPr>
        <w:t>g</w:t>
      </w:r>
      <w:r>
        <w:rPr>
          <w:rFonts w:ascii="Arial" w:hAnsi="Arial" w:eastAsia="Arial" w:cs="Arial"/>
          <w:color w:val="4183C4"/>
          <w:spacing w:val="-1"/>
          <w:w w:val="110"/>
          <w:u w:val="single" w:color="4183C4"/>
        </w:rPr>
        <w:t>/do</w:t>
      </w:r>
      <w:r>
        <w:rPr>
          <w:rFonts w:ascii="Arial" w:hAnsi="Arial" w:eastAsia="Arial" w:cs="Arial"/>
          <w:color w:val="4183C4"/>
          <w:spacing w:val="-2"/>
          <w:w w:val="110"/>
          <w:u w:val="single" w:color="4183C4"/>
        </w:rPr>
        <w:t>cs</w:t>
      </w:r>
      <w:r>
        <w:rPr>
          <w:rFonts w:ascii="Arial" w:hAnsi="Arial" w:eastAsia="Arial" w:cs="Arial"/>
          <w:color w:val="4183C4"/>
          <w:spacing w:val="-1"/>
          <w:w w:val="110"/>
          <w:u w:val="single" w:color="4183C4"/>
        </w:rPr>
        <w:t>/</w:t>
      </w:r>
      <w:r>
        <w:rPr>
          <w:rFonts w:ascii="Arial" w:hAnsi="Arial" w:eastAsia="Arial" w:cs="Arial"/>
          <w:color w:val="4183C4"/>
          <w:spacing w:val="-2"/>
          <w:w w:val="110"/>
          <w:u w:val="single" w:color="4183C4"/>
        </w:rPr>
        <w:t>c</w:t>
      </w:r>
      <w:r>
        <w:rPr>
          <w:rFonts w:ascii="Arial" w:hAnsi="Arial" w:eastAsia="Arial" w:cs="Arial"/>
          <w:color w:val="4183C4"/>
          <w:spacing w:val="-1"/>
          <w:w w:val="110"/>
          <w:u w:val="single" w:color="4183C4"/>
        </w:rPr>
        <w:t>urr</w:t>
      </w:r>
      <w:r>
        <w:rPr>
          <w:rFonts w:ascii="Arial" w:hAnsi="Arial" w:eastAsia="Arial" w:cs="Arial"/>
          <w:color w:val="4183C4"/>
          <w:spacing w:val="-2"/>
          <w:w w:val="110"/>
          <w:u w:val="single" w:color="4183C4"/>
        </w:rPr>
        <w:t>e</w:t>
      </w:r>
      <w:r>
        <w:rPr>
          <w:rFonts w:ascii="Arial" w:hAnsi="Arial" w:eastAsia="Arial" w:cs="Arial"/>
          <w:color w:val="4183C4"/>
          <w:spacing w:val="-1"/>
          <w:w w:val="110"/>
          <w:u w:val="single" w:color="4183C4"/>
        </w:rPr>
        <w:t>nt/pl</w:t>
      </w:r>
      <w:r>
        <w:rPr>
          <w:rFonts w:ascii="Arial" w:hAnsi="Arial" w:eastAsia="Arial" w:cs="Arial"/>
          <w:color w:val="4183C4"/>
          <w:spacing w:val="-2"/>
          <w:w w:val="110"/>
          <w:u w:val="single" w:color="4183C4"/>
        </w:rPr>
        <w:t>a</w:t>
      </w:r>
      <w:r>
        <w:rPr>
          <w:rFonts w:ascii="Arial" w:hAnsi="Arial" w:eastAsia="Arial" w:cs="Arial"/>
          <w:color w:val="4183C4"/>
          <w:spacing w:val="-1"/>
          <w:w w:val="110"/>
          <w:u w:val="single" w:color="4183C4"/>
        </w:rPr>
        <w:t>tform/window</w:t>
      </w:r>
      <w:r>
        <w:rPr>
          <w:rFonts w:ascii="Arial" w:hAnsi="Arial" w:eastAsia="Arial" w:cs="Arial"/>
          <w:color w:val="4183C4"/>
          <w:spacing w:val="-2"/>
          <w:w w:val="110"/>
          <w:u w:val="single" w:color="4183C4"/>
        </w:rPr>
        <w:t>s.</w:t>
      </w:r>
      <w:r>
        <w:rPr>
          <w:rFonts w:ascii="Arial" w:hAnsi="Arial" w:eastAsia="Arial" w:cs="Arial"/>
          <w:color w:val="4183C4"/>
          <w:spacing w:val="-1"/>
          <w:w w:val="110"/>
          <w:u w:val="single" w:color="4183C4"/>
        </w:rPr>
        <w:t>html</w:t>
      </w:r>
      <w:r>
        <w:rPr>
          <w:rFonts w:ascii="Arial" w:hAnsi="Arial" w:eastAsia="Arial" w:cs="Arial"/>
          <w:color w:val="000000"/>
        </w:rPr>
        <w:fldChar w:fldCharType="end"/>
      </w:r>
    </w:p>
    <w:p>
      <w:pPr>
        <w:spacing w:before="4" w:line="120" w:lineRule="exact"/>
        <w:rPr>
          <w:sz w:val="12"/>
          <w:szCs w:val="12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pStyle w:val="5"/>
        <w:spacing w:line="307" w:lineRule="exact"/>
        <w:ind w:right="0"/>
        <w:jc w:val="left"/>
      </w:pPr>
      <w:r>
        <w:pict>
          <v:group id="_x0000_s1161" o:spid="_x0000_s1161" o:spt="203" style="position:absolute;left:0pt;margin-left:52.45pt;margin-top:-55pt;height:48.1pt;width:490pt;mso-position-horizontal-relative:page;z-index:-2048;mso-width-relative:page;mso-height-relative:page;" coordorigin="1049,-1101" coordsize="9800,962">
            <o:lock v:ext="edit"/>
            <v:group id="_x0000_s1162" o:spid="_x0000_s1162" o:spt="203" style="position:absolute;left:1050;top:-1062;height:885;width:9799;" coordorigin="1050,-1062" coordsize="9799,885">
              <o:lock v:ext="edit"/>
              <v:shape id="_x0000_s1163" o:spid="_x0000_s1163" style="position:absolute;left:1050;top:-1062;height:885;width:9799;" fillcolor="#F8F8FA" filled="t" stroked="f" coordorigin="1050,-1062" coordsize="9799,885" path="m1050,-1062l10850,-1062,10850,-177,1050,-177,1050,-106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164" o:spid="_x0000_s1164" o:spt="203" style="position:absolute;left:1088;top:-1062;height:885;width:2;" coordorigin="1088,-1062" coordsize="2,885">
              <o:lock v:ext="edit"/>
              <v:shape id="_x0000_s1165" o:spid="_x0000_s1165" style="position:absolute;left:1088;top:-1062;height:885;width:2;" filled="f" stroked="t" coordorigin="1088,-1062" coordsize="0,885" path="m1088,-177l1088,-1062e">
                <v:path arrowok="t"/>
                <v:fill on="f" focussize="0,0"/>
                <v:stroke weight="3.85157480314961pt" color="#DDDDDD"/>
                <v:imagedata o:title=""/>
                <o:lock v:ext="edit"/>
              </v:shape>
            </v:group>
            <v:group id="_x0000_s1166" o:spid="_x0000_s1166" o:spt="203" style="position:absolute;left:1531;top:-818;height:69;width:75;" coordorigin="1531,-818" coordsize="75,69">
              <o:lock v:ext="edit"/>
              <v:shape id="_x0000_s1167" o:spid="_x0000_s1167" style="position:absolute;left:1531;top:-818;height:69;width:75;" fillcolor="#777777" filled="t" stroked="f" coordorigin="1531,-818" coordsize="75,69" path="m1584,-749l1555,-751,1538,-761,1531,-777,1535,-804,1548,-818,1579,-818,1597,-810,1605,-795,1606,-785,1600,-762,1584,-749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168" o:spid="_x0000_s1168" o:spt="203" style="position:absolute;left:1531;top:-473;height:69;width:75;" coordorigin="1531,-473" coordsize="75,69">
              <o:lock v:ext="edit"/>
              <v:shape id="_x0000_s1169" o:spid="_x0000_s1169" style="position:absolute;left:1531;top:-473;height:69;width:75;" fillcolor="#777777" filled="t" stroked="f" coordorigin="1531,-473" coordsize="75,69" path="m1584,-404l1555,-406,1538,-416,1531,-432,1535,-459,1548,-473,1579,-473,1597,-465,1605,-450,1606,-440,1600,-417,1584,-404xe">
                <v:path arrowok="t"/>
                <v:fill on="t" focussize="0,0"/>
                <v:stroke on="f"/>
                <v:imagedata o:title=""/>
                <o:lock v:ext="edit"/>
              </v:shape>
            </v:group>
          </v:group>
        </w:pict>
      </w:r>
      <w:r>
        <w:rPr>
          <w:color w:val="56676D"/>
        </w:rPr>
        <w:t>安装方式如下，先解压到纯英文路径的文件夹，然后执行以下命令：</w:t>
      </w: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40" w:lineRule="exact"/>
        <w:rPr>
          <w:sz w:val="24"/>
          <w:szCs w:val="24"/>
        </w:rPr>
      </w:pPr>
    </w:p>
    <w:p>
      <w:pPr>
        <w:tabs>
          <w:tab w:val="left" w:pos="587"/>
        </w:tabs>
        <w:spacing w:before="50"/>
        <w:ind w:left="253" w:right="0" w:firstLine="0"/>
        <w:jc w:val="left"/>
        <w:rPr>
          <w:rFonts w:ascii="宋体" w:hAnsi="宋体" w:eastAsia="宋体" w:cs="宋体"/>
          <w:sz w:val="17"/>
          <w:szCs w:val="17"/>
        </w:rPr>
      </w:pPr>
      <w:r>
        <w:rPr>
          <w:rFonts w:ascii="Consolas" w:hAnsi="Consolas" w:eastAsia="Consolas" w:cs="Consolas"/>
          <w:color w:val="999999"/>
          <w:sz w:val="17"/>
          <w:szCs w:val="17"/>
        </w:rPr>
        <w:t>1</w:t>
      </w:r>
      <w:r>
        <w:rPr>
          <w:rFonts w:ascii="Consolas" w:hAnsi="Consolas" w:eastAsia="Consolas" w:cs="Consolas"/>
          <w:color w:val="999999"/>
          <w:sz w:val="17"/>
          <w:szCs w:val="17"/>
        </w:rPr>
        <w:tab/>
      </w:r>
      <w:r>
        <w:rPr>
          <w:rFonts w:ascii="Consolas" w:hAnsi="Consolas" w:eastAsia="Consolas" w:cs="Consolas"/>
          <w:color w:val="AA5400"/>
          <w:sz w:val="17"/>
          <w:szCs w:val="17"/>
        </w:rPr>
        <w:t xml:space="preserve"># </w:t>
      </w:r>
      <w:r>
        <w:rPr>
          <w:rFonts w:ascii="宋体" w:hAnsi="宋体" w:eastAsia="宋体" w:cs="宋体"/>
          <w:color w:val="AA5400"/>
          <w:sz w:val="17"/>
          <w:szCs w:val="17"/>
        </w:rPr>
        <w:t>注意：需要使用管理员身份运行命令行！！！</w:t>
      </w:r>
    </w:p>
    <w:p>
      <w:pPr>
        <w:tabs>
          <w:tab w:val="left" w:pos="587"/>
        </w:tabs>
        <w:spacing w:before="61"/>
        <w:ind w:left="253" w:right="0" w:firstLine="0"/>
        <w:jc w:val="left"/>
        <w:rPr>
          <w:rFonts w:ascii="宋体" w:hAnsi="宋体" w:eastAsia="宋体" w:cs="宋体"/>
          <w:sz w:val="17"/>
          <w:szCs w:val="17"/>
        </w:rPr>
      </w:pPr>
      <w:r>
        <w:rPr>
          <w:rFonts w:ascii="Consolas" w:hAnsi="Consolas" w:eastAsia="Consolas" w:cs="Consolas"/>
          <w:color w:val="999999"/>
          <w:sz w:val="17"/>
          <w:szCs w:val="17"/>
        </w:rPr>
        <w:t>2</w:t>
      </w:r>
      <w:r>
        <w:rPr>
          <w:rFonts w:ascii="Consolas" w:hAnsi="Consolas" w:eastAsia="Consolas" w:cs="Consolas"/>
          <w:color w:val="999999"/>
          <w:sz w:val="17"/>
          <w:szCs w:val="17"/>
        </w:rPr>
        <w:tab/>
      </w:r>
      <w:r>
        <w:rPr>
          <w:rFonts w:ascii="Consolas" w:hAnsi="Consolas" w:eastAsia="Consolas" w:cs="Consolas"/>
          <w:color w:val="AA5400"/>
          <w:sz w:val="17"/>
          <w:szCs w:val="17"/>
        </w:rPr>
        <w:t xml:space="preserve"># </w:t>
      </w:r>
      <w:r>
        <w:rPr>
          <w:rFonts w:ascii="宋体" w:hAnsi="宋体" w:eastAsia="宋体" w:cs="宋体"/>
          <w:color w:val="AA5400"/>
          <w:sz w:val="17"/>
          <w:szCs w:val="17"/>
        </w:rPr>
        <w:t>切换到</w:t>
      </w:r>
      <w:r>
        <w:rPr>
          <w:rFonts w:ascii="宋体" w:hAnsi="宋体" w:eastAsia="宋体" w:cs="宋体"/>
          <w:color w:val="AA5400"/>
          <w:spacing w:val="8"/>
          <w:sz w:val="17"/>
          <w:szCs w:val="17"/>
        </w:rPr>
        <w:t xml:space="preserve"> </w:t>
      </w:r>
      <w:r>
        <w:rPr>
          <w:rFonts w:ascii="Consolas" w:hAnsi="Consolas" w:eastAsia="Consolas" w:cs="Consolas"/>
          <w:color w:val="AA5400"/>
          <w:sz w:val="17"/>
          <w:szCs w:val="17"/>
        </w:rPr>
        <w:t xml:space="preserve">Apache </w:t>
      </w:r>
      <w:r>
        <w:rPr>
          <w:rFonts w:ascii="宋体" w:hAnsi="宋体" w:eastAsia="宋体" w:cs="宋体"/>
          <w:color w:val="AA5400"/>
          <w:sz w:val="17"/>
          <w:szCs w:val="17"/>
        </w:rPr>
        <w:t>解压路径中的</w:t>
      </w:r>
      <w:r>
        <w:rPr>
          <w:rFonts w:ascii="宋体" w:hAnsi="宋体" w:eastAsia="宋体" w:cs="宋体"/>
          <w:color w:val="AA5400"/>
          <w:spacing w:val="8"/>
          <w:sz w:val="17"/>
          <w:szCs w:val="17"/>
        </w:rPr>
        <w:t xml:space="preserve"> </w:t>
      </w:r>
      <w:r>
        <w:rPr>
          <w:rFonts w:ascii="Consolas" w:hAnsi="Consolas" w:eastAsia="Consolas" w:cs="Consolas"/>
          <w:color w:val="AA5400"/>
          <w:sz w:val="17"/>
          <w:szCs w:val="17"/>
        </w:rPr>
        <w:t xml:space="preserve">bin </w:t>
      </w:r>
      <w:r>
        <w:rPr>
          <w:rFonts w:ascii="宋体" w:hAnsi="宋体" w:eastAsia="宋体" w:cs="宋体"/>
          <w:color w:val="AA5400"/>
          <w:sz w:val="17"/>
          <w:szCs w:val="17"/>
        </w:rPr>
        <w:t>目录</w:t>
      </w:r>
    </w:p>
    <w:p>
      <w:pPr>
        <w:tabs>
          <w:tab w:val="left" w:pos="587"/>
        </w:tabs>
        <w:spacing w:before="61"/>
        <w:ind w:left="253" w:right="0" w:firstLine="0"/>
        <w:jc w:val="lef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color w:val="999999"/>
          <w:sz w:val="17"/>
          <w:szCs w:val="17"/>
        </w:rPr>
        <w:t>3</w:t>
      </w:r>
      <w:r>
        <w:rPr>
          <w:rFonts w:ascii="Consolas" w:hAnsi="Consolas" w:eastAsia="Consolas" w:cs="Consolas"/>
          <w:color w:val="999999"/>
          <w:sz w:val="17"/>
          <w:szCs w:val="17"/>
        </w:rPr>
        <w:tab/>
      </w:r>
      <w:r>
        <w:rPr>
          <w:rFonts w:ascii="Consolas" w:hAnsi="Consolas" w:eastAsia="Consolas" w:cs="Consolas"/>
          <w:color w:val="0000FF"/>
          <w:sz w:val="17"/>
          <w:szCs w:val="17"/>
        </w:rPr>
        <w:t xml:space="preserve">$ cd </w:t>
      </w:r>
      <w:r>
        <w:rPr>
          <w:rFonts w:ascii="Consolas" w:hAnsi="Consolas" w:eastAsia="Consolas" w:cs="Consolas"/>
          <w:color w:val="56676D"/>
          <w:sz w:val="17"/>
          <w:szCs w:val="17"/>
        </w:rPr>
        <w:t>&lt;</w:t>
      </w:r>
      <w:r>
        <w:rPr>
          <w:rFonts w:ascii="宋体" w:hAnsi="宋体" w:eastAsia="宋体" w:cs="宋体"/>
          <w:color w:val="56676D"/>
          <w:sz w:val="17"/>
          <w:szCs w:val="17"/>
        </w:rPr>
        <w:t>解压目录</w:t>
      </w:r>
      <w:r>
        <w:rPr>
          <w:rFonts w:ascii="Consolas" w:hAnsi="Consolas" w:eastAsia="Consolas" w:cs="Consolas"/>
          <w:color w:val="56676D"/>
          <w:sz w:val="17"/>
          <w:szCs w:val="17"/>
        </w:rPr>
        <w:t>&gt;/bin</w:t>
      </w:r>
    </w:p>
    <w:p>
      <w:pPr>
        <w:tabs>
          <w:tab w:val="left" w:pos="587"/>
        </w:tabs>
        <w:spacing w:before="61"/>
        <w:ind w:left="253" w:right="0" w:firstLine="0"/>
        <w:jc w:val="left"/>
        <w:rPr>
          <w:rFonts w:ascii="宋体" w:hAnsi="宋体" w:eastAsia="宋体" w:cs="宋体"/>
          <w:sz w:val="17"/>
          <w:szCs w:val="17"/>
        </w:rPr>
      </w:pPr>
      <w:r>
        <w:rPr>
          <w:rFonts w:ascii="Consolas" w:hAnsi="Consolas" w:eastAsia="Consolas" w:cs="Consolas"/>
          <w:color w:val="999999"/>
          <w:sz w:val="17"/>
          <w:szCs w:val="17"/>
        </w:rPr>
        <w:t>4</w:t>
      </w:r>
      <w:r>
        <w:rPr>
          <w:rFonts w:ascii="Consolas" w:hAnsi="Consolas" w:eastAsia="Consolas" w:cs="Consolas"/>
          <w:color w:val="999999"/>
          <w:sz w:val="17"/>
          <w:szCs w:val="17"/>
        </w:rPr>
        <w:tab/>
      </w:r>
      <w:r>
        <w:rPr>
          <w:rFonts w:ascii="Consolas" w:hAnsi="Consolas" w:eastAsia="Consolas" w:cs="Consolas"/>
          <w:color w:val="AA5400"/>
          <w:sz w:val="17"/>
          <w:szCs w:val="17"/>
        </w:rPr>
        <w:t xml:space="preserve"># </w:t>
      </w:r>
      <w:r>
        <w:rPr>
          <w:rFonts w:ascii="宋体" w:hAnsi="宋体" w:eastAsia="宋体" w:cs="宋体"/>
          <w:color w:val="AA5400"/>
          <w:sz w:val="17"/>
          <w:szCs w:val="17"/>
        </w:rPr>
        <w:t>安装</w:t>
      </w:r>
      <w:r>
        <w:rPr>
          <w:rFonts w:ascii="宋体" w:hAnsi="宋体" w:eastAsia="宋体" w:cs="宋体"/>
          <w:color w:val="AA5400"/>
          <w:spacing w:val="8"/>
          <w:sz w:val="17"/>
          <w:szCs w:val="17"/>
        </w:rPr>
        <w:t xml:space="preserve"> </w:t>
      </w:r>
      <w:r>
        <w:rPr>
          <w:rFonts w:ascii="Consolas" w:hAnsi="Consolas" w:eastAsia="Consolas" w:cs="Consolas"/>
          <w:color w:val="AA5400"/>
          <w:sz w:val="17"/>
          <w:szCs w:val="17"/>
        </w:rPr>
        <w:t xml:space="preserve">Apache </w:t>
      </w:r>
      <w:r>
        <w:rPr>
          <w:rFonts w:ascii="宋体" w:hAnsi="宋体" w:eastAsia="宋体" w:cs="宋体"/>
          <w:color w:val="AA5400"/>
          <w:sz w:val="17"/>
          <w:szCs w:val="17"/>
        </w:rPr>
        <w:t>服务，</w:t>
      </w:r>
      <w:r>
        <w:rPr>
          <w:rFonts w:ascii="Consolas" w:hAnsi="Consolas" w:eastAsia="Consolas" w:cs="Consolas"/>
          <w:color w:val="AA5400"/>
          <w:sz w:val="17"/>
          <w:szCs w:val="17"/>
        </w:rPr>
        <w:t xml:space="preserve">‐n </w:t>
      </w:r>
      <w:r>
        <w:rPr>
          <w:rFonts w:ascii="宋体" w:hAnsi="宋体" w:eastAsia="宋体" w:cs="宋体"/>
          <w:color w:val="AA5400"/>
          <w:sz w:val="17"/>
          <w:szCs w:val="17"/>
        </w:rPr>
        <w:t>参数是指定服务名称</w:t>
      </w:r>
    </w:p>
    <w:p>
      <w:pPr>
        <w:spacing w:before="1" w:line="100" w:lineRule="exact"/>
        <w:rPr>
          <w:sz w:val="10"/>
          <w:szCs w:val="10"/>
        </w:rPr>
      </w:pPr>
    </w:p>
    <w:p>
      <w:pPr>
        <w:tabs>
          <w:tab w:val="left" w:pos="587"/>
        </w:tabs>
        <w:spacing w:before="0"/>
        <w:ind w:left="253" w:right="0" w:firstLine="0"/>
        <w:jc w:val="lef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color w:val="999999"/>
          <w:sz w:val="17"/>
          <w:szCs w:val="17"/>
        </w:rPr>
        <w:t>5</w:t>
      </w:r>
      <w:r>
        <w:rPr>
          <w:rFonts w:ascii="Consolas" w:hAnsi="Consolas" w:eastAsia="Consolas" w:cs="Consolas"/>
          <w:color w:val="999999"/>
          <w:sz w:val="17"/>
          <w:szCs w:val="17"/>
        </w:rPr>
        <w:tab/>
      </w:r>
      <w:r>
        <w:rPr>
          <w:rFonts w:ascii="Consolas" w:hAnsi="Consolas" w:eastAsia="Consolas" w:cs="Consolas"/>
          <w:color w:val="0000FF"/>
          <w:sz w:val="17"/>
          <w:szCs w:val="17"/>
        </w:rPr>
        <w:t xml:space="preserve">$ </w:t>
      </w:r>
      <w:r>
        <w:rPr>
          <w:rFonts w:ascii="Consolas" w:hAnsi="Consolas" w:eastAsia="Consolas" w:cs="Consolas"/>
          <w:color w:val="0000FF"/>
          <w:spacing w:val="-1"/>
          <w:sz w:val="17"/>
          <w:szCs w:val="17"/>
        </w:rPr>
        <w:t>httpd</w:t>
      </w:r>
      <w:r>
        <w:rPr>
          <w:rFonts w:ascii="Consolas" w:hAnsi="Consolas" w:eastAsia="Consolas" w:cs="Consolas"/>
          <w:color w:val="56676D"/>
          <w:spacing w:val="-1"/>
          <w:sz w:val="17"/>
          <w:szCs w:val="17"/>
        </w:rPr>
        <w:t>.exe</w:t>
      </w:r>
      <w:r>
        <w:rPr>
          <w:rFonts w:ascii="Consolas" w:hAnsi="Consolas" w:eastAsia="Consolas" w:cs="Consolas"/>
          <w:color w:val="56676D"/>
          <w:sz w:val="17"/>
          <w:szCs w:val="17"/>
        </w:rPr>
        <w:t xml:space="preserve"> </w:t>
      </w:r>
      <w:r>
        <w:rPr>
          <w:rFonts w:ascii="Consolas" w:hAnsi="Consolas" w:eastAsia="Consolas" w:cs="Consolas"/>
          <w:color w:val="0000CC"/>
          <w:sz w:val="17"/>
          <w:szCs w:val="17"/>
        </w:rPr>
        <w:t xml:space="preserve">‐k </w:t>
      </w:r>
      <w:r>
        <w:rPr>
          <w:rFonts w:ascii="Consolas" w:hAnsi="Consolas" w:eastAsia="Consolas" w:cs="Consolas"/>
          <w:color w:val="56676D"/>
          <w:sz w:val="17"/>
          <w:szCs w:val="17"/>
        </w:rPr>
        <w:t xml:space="preserve">install </w:t>
      </w:r>
      <w:r>
        <w:rPr>
          <w:rFonts w:ascii="Consolas" w:hAnsi="Consolas" w:eastAsia="Consolas" w:cs="Consolas"/>
          <w:color w:val="0000CC"/>
          <w:sz w:val="17"/>
          <w:szCs w:val="17"/>
        </w:rPr>
        <w:t xml:space="preserve">‐n </w:t>
      </w:r>
      <w:r>
        <w:rPr>
          <w:rFonts w:ascii="Consolas" w:hAnsi="Consolas" w:eastAsia="Consolas" w:cs="Consolas"/>
          <w:color w:val="AA1111"/>
          <w:sz w:val="17"/>
          <w:szCs w:val="17"/>
        </w:rPr>
        <w:t>"Apache"</w:t>
      </w:r>
    </w:p>
    <w:p>
      <w:pPr>
        <w:tabs>
          <w:tab w:val="left" w:pos="587"/>
        </w:tabs>
        <w:spacing w:before="61"/>
        <w:ind w:left="253" w:right="0" w:firstLine="0"/>
        <w:jc w:val="left"/>
        <w:rPr>
          <w:rFonts w:ascii="宋体" w:hAnsi="宋体" w:eastAsia="宋体" w:cs="宋体"/>
          <w:sz w:val="17"/>
          <w:szCs w:val="17"/>
        </w:rPr>
      </w:pPr>
      <w:r>
        <w:rPr>
          <w:rFonts w:ascii="Consolas" w:hAnsi="Consolas" w:eastAsia="Consolas" w:cs="Consolas"/>
          <w:color w:val="999999"/>
          <w:sz w:val="17"/>
          <w:szCs w:val="17"/>
        </w:rPr>
        <w:t>6</w:t>
      </w:r>
      <w:r>
        <w:rPr>
          <w:rFonts w:ascii="Consolas" w:hAnsi="Consolas" w:eastAsia="Consolas" w:cs="Consolas"/>
          <w:color w:val="999999"/>
          <w:sz w:val="17"/>
          <w:szCs w:val="17"/>
        </w:rPr>
        <w:tab/>
      </w:r>
      <w:r>
        <w:rPr>
          <w:rFonts w:ascii="Consolas" w:hAnsi="Consolas" w:eastAsia="Consolas" w:cs="Consolas"/>
          <w:color w:val="AA5400"/>
          <w:sz w:val="17"/>
          <w:szCs w:val="17"/>
        </w:rPr>
        <w:t xml:space="preserve"># </w:t>
      </w:r>
      <w:r>
        <w:rPr>
          <w:rFonts w:ascii="宋体" w:hAnsi="宋体" w:eastAsia="宋体" w:cs="宋体"/>
          <w:color w:val="AA5400"/>
          <w:sz w:val="17"/>
          <w:szCs w:val="17"/>
        </w:rPr>
        <w:t>如果需要卸载</w:t>
      </w:r>
      <w:r>
        <w:rPr>
          <w:rFonts w:ascii="宋体" w:hAnsi="宋体" w:eastAsia="宋体" w:cs="宋体"/>
          <w:color w:val="AA5400"/>
          <w:spacing w:val="8"/>
          <w:sz w:val="17"/>
          <w:szCs w:val="17"/>
        </w:rPr>
        <w:t xml:space="preserve"> </w:t>
      </w:r>
      <w:r>
        <w:rPr>
          <w:rFonts w:ascii="Consolas" w:hAnsi="Consolas" w:eastAsia="Consolas" w:cs="Consolas"/>
          <w:color w:val="AA5400"/>
          <w:sz w:val="17"/>
          <w:szCs w:val="17"/>
        </w:rPr>
        <w:t>Apache</w:t>
      </w:r>
      <w:r>
        <w:rPr>
          <w:rFonts w:ascii="宋体" w:hAnsi="宋体" w:eastAsia="宋体" w:cs="宋体"/>
          <w:color w:val="AA5400"/>
          <w:sz w:val="17"/>
          <w:szCs w:val="17"/>
        </w:rPr>
        <w:t>，可以执行以下命令</w:t>
      </w:r>
    </w:p>
    <w:p>
      <w:pPr>
        <w:spacing w:before="1" w:line="100" w:lineRule="exact"/>
        <w:rPr>
          <w:sz w:val="10"/>
          <w:szCs w:val="10"/>
        </w:rPr>
      </w:pPr>
    </w:p>
    <w:p>
      <w:pPr>
        <w:tabs>
          <w:tab w:val="left" w:pos="587"/>
        </w:tabs>
        <w:spacing w:before="0"/>
        <w:ind w:left="253" w:right="0" w:firstLine="0"/>
        <w:jc w:val="lef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color w:val="999999"/>
          <w:sz w:val="17"/>
          <w:szCs w:val="17"/>
        </w:rPr>
        <w:t>7</w:t>
      </w:r>
      <w:r>
        <w:rPr>
          <w:rFonts w:ascii="Consolas" w:hAnsi="Consolas" w:eastAsia="Consolas" w:cs="Consolas"/>
          <w:color w:val="999999"/>
          <w:sz w:val="17"/>
          <w:szCs w:val="17"/>
        </w:rPr>
        <w:tab/>
      </w:r>
      <w:r>
        <w:rPr>
          <w:rFonts w:ascii="Consolas" w:hAnsi="Consolas" w:eastAsia="Consolas" w:cs="Consolas"/>
          <w:color w:val="0000FF"/>
          <w:sz w:val="17"/>
          <w:szCs w:val="17"/>
        </w:rPr>
        <w:t xml:space="preserve">$ </w:t>
      </w:r>
      <w:r>
        <w:rPr>
          <w:rFonts w:ascii="Consolas" w:hAnsi="Consolas" w:eastAsia="Consolas" w:cs="Consolas"/>
          <w:color w:val="0000FF"/>
          <w:spacing w:val="-1"/>
          <w:sz w:val="17"/>
          <w:szCs w:val="17"/>
        </w:rPr>
        <w:t>httpd</w:t>
      </w:r>
      <w:r>
        <w:rPr>
          <w:rFonts w:ascii="Consolas" w:hAnsi="Consolas" w:eastAsia="Consolas" w:cs="Consolas"/>
          <w:color w:val="56676D"/>
          <w:spacing w:val="-1"/>
          <w:sz w:val="17"/>
          <w:szCs w:val="17"/>
        </w:rPr>
        <w:t>.exe</w:t>
      </w:r>
      <w:r>
        <w:rPr>
          <w:rFonts w:ascii="Consolas" w:hAnsi="Consolas" w:eastAsia="Consolas" w:cs="Consolas"/>
          <w:color w:val="56676D"/>
          <w:sz w:val="17"/>
          <w:szCs w:val="17"/>
        </w:rPr>
        <w:t xml:space="preserve"> </w:t>
      </w:r>
      <w:r>
        <w:rPr>
          <w:rFonts w:ascii="Consolas" w:hAnsi="Consolas" w:eastAsia="Consolas" w:cs="Consolas"/>
          <w:color w:val="0000CC"/>
          <w:sz w:val="17"/>
          <w:szCs w:val="17"/>
        </w:rPr>
        <w:t xml:space="preserve">‐k </w:t>
      </w:r>
      <w:r>
        <w:rPr>
          <w:rFonts w:ascii="Consolas" w:hAnsi="Consolas" w:eastAsia="Consolas" w:cs="Consolas"/>
          <w:color w:val="56676D"/>
          <w:sz w:val="17"/>
          <w:szCs w:val="17"/>
        </w:rPr>
        <w:t xml:space="preserve">uninstall </w:t>
      </w:r>
      <w:r>
        <w:rPr>
          <w:rFonts w:ascii="Consolas" w:hAnsi="Consolas" w:eastAsia="Consolas" w:cs="Consolas"/>
          <w:color w:val="0000CC"/>
          <w:sz w:val="17"/>
          <w:szCs w:val="17"/>
        </w:rPr>
        <w:t xml:space="preserve">‐n </w:t>
      </w:r>
      <w:r>
        <w:rPr>
          <w:rFonts w:ascii="Consolas" w:hAnsi="Consolas" w:eastAsia="Consolas" w:cs="Consolas"/>
          <w:color w:val="AA1111"/>
          <w:sz w:val="17"/>
          <w:szCs w:val="17"/>
        </w:rPr>
        <w:t>"Apache"</w:t>
      </w:r>
    </w:p>
    <w:p>
      <w:pPr>
        <w:spacing w:before="0" w:line="200" w:lineRule="exact"/>
        <w:rPr>
          <w:sz w:val="20"/>
          <w:szCs w:val="20"/>
        </w:rPr>
      </w:pPr>
    </w:p>
    <w:p>
      <w:pPr>
        <w:spacing w:before="9" w:line="240" w:lineRule="exact"/>
        <w:rPr>
          <w:sz w:val="24"/>
          <w:szCs w:val="24"/>
        </w:rPr>
      </w:pPr>
    </w:p>
    <w:p>
      <w:pPr>
        <w:spacing w:before="0" w:line="307" w:lineRule="exact"/>
        <w:ind w:left="107" w:right="0" w:firstLine="0"/>
        <w:jc w:val="left"/>
        <w:rPr>
          <w:rFonts w:ascii="Microsoft YaHei UI" w:hAnsi="Microsoft YaHei UI" w:eastAsia="Microsoft YaHei UI" w:cs="Microsoft YaHei UI"/>
          <w:sz w:val="19"/>
          <w:szCs w:val="19"/>
        </w:rPr>
      </w:pPr>
      <w:r>
        <w:pict>
          <v:group id="_x0000_s1170" o:spid="_x0000_s1170" o:spt="203" style="position:absolute;left:0pt;margin-left:52.5pt;margin-top:-131.1pt;height:117pt;width:489.95pt;mso-position-horizontal-relative:page;z-index:-2048;mso-width-relative:page;mso-height-relative:page;" coordorigin="1050,-2623" coordsize="9799,2341">
            <o:lock v:ext="edit"/>
            <v:group id="_x0000_s1171" o:spid="_x0000_s1171" o:spt="203" style="position:absolute;left:1058;top:-2615;height:2326;width:9784;" coordorigin="1058,-2615" coordsize="9784,2326">
              <o:lock v:ext="edit"/>
              <v:shape id="_x0000_s1172" o:spid="_x0000_s1172" style="position:absolute;left:1058;top:-2615;height:2326;width:9784;" fillcolor="#F8F8F8" filled="t" stroked="f" coordorigin="1058,-2615" coordsize="9784,2326" path="m1095,-289l1073,-295,1060,-311,1058,-327,1058,-2578,1063,-2601,1079,-2613,10805,-2615,10827,-2610,10840,-2594,10842,-327,10837,-304,10821,-292,1095,-289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173" o:spid="_x0000_s1173" o:spt="203" style="position:absolute;left:1058;top:-2615;height:2326;width:9784;" coordorigin="1058,-2615" coordsize="9784,2326">
              <o:lock v:ext="edit"/>
              <v:shape id="_x0000_s1174" o:spid="_x0000_s1174" style="position:absolute;left:1058;top:-2615;height:2326;width:9784;" filled="f" stroked="t" coordorigin="1058,-2615" coordsize="9784,2326" path="m1058,-327l1058,-2578,1063,-2601,1079,-2613,10805,-2615,10827,-2610,10840,-2594,10842,-327,10837,-304,10821,-292,1095,-289,1073,-295,1060,-311,1058,-327xe">
                <v:path arrowok="t"/>
                <v:fill on="f" focussize="0,0"/>
                <v:stroke weight="0.750314960629921pt" color="#EDEDED"/>
                <v:imagedata o:title=""/>
                <o:lock v:ext="edit"/>
              </v:shape>
            </v:group>
            <v:group id="_x0000_s1175" o:spid="_x0000_s1175" o:spt="203" style="position:absolute;left:1463;top:-2488;height:2101;width:2;" coordorigin="1463,-2488" coordsize="2,2101">
              <o:lock v:ext="edit"/>
              <v:shape id="_x0000_s1176" o:spid="_x0000_s1176" style="position:absolute;left:1463;top:-2488;height:2101;width:2;" filled="f" stroked="t" coordorigin="1463,-2488" coordsize="0,2101" path="m1463,-387l1463,-2488e">
                <v:path arrowok="t"/>
                <v:fill on="f" focussize="0,0"/>
                <v:stroke weight="0.850314960629921pt" color="#DDDDDD"/>
                <v:imagedata o:title=""/>
                <o:lock v:ext="edit"/>
              </v:shape>
            </v:group>
          </v:group>
        </w:pict>
      </w:r>
      <w:r>
        <w:pict>
          <v:group id="_x0000_s1177" o:spid="_x0000_s1177" o:spt="203" style="position:absolute;left:0pt;margin-left:435.15pt;margin-top:3.15pt;height:14.25pt;width:78pt;mso-position-horizontal-relative:page;z-index:-2048;mso-width-relative:page;mso-height-relative:page;" coordorigin="8704,63" coordsize="1561,285">
            <o:lock v:ext="edit"/>
            <v:group id="_x0000_s1178" o:spid="_x0000_s1178" o:spt="203" style="position:absolute;left:8704;top:63;height:285;width:1561;" coordorigin="8704,63" coordsize="1561,285">
              <o:lock v:ext="edit"/>
              <v:shape id="_x0000_s1179" o:spid="_x0000_s1179" style="position:absolute;left:8704;top:63;height:285;width:1561;" fillcolor="#F8F8F8" filled="t" stroked="f" coordorigin="8704,63" coordsize="1561,285" path="m8749,348l8725,344,8710,331,8704,308,8704,108,8708,84,8721,69,8744,63,10219,63,10243,68,10258,81,10264,103,10264,303,10260,327,10247,342,10224,348,8749,34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180" o:spid="_x0000_s1180" o:spt="203" style="position:absolute;left:8711;top:71;height:270;width:1546;" coordorigin="8711,71" coordsize="1546,270">
              <o:lock v:ext="edit"/>
              <v:shape id="_x0000_s1181" o:spid="_x0000_s1181" style="position:absolute;left:8711;top:71;height:270;width:1546;" filled="f" stroked="t" coordorigin="8711,71" coordsize="1546,270" path="m8711,303l8711,108,8716,85,8732,73,10219,71,10242,76,10255,92,10257,303,10251,326,10235,339,8749,341,8726,335,8713,319,8711,303xe">
                <v:path arrowok="t"/>
                <v:fill on="f" focussize="0,0"/>
                <v:stroke weight="0.750314960629921pt" color="#EDEDED"/>
                <v:imagedata o:title=""/>
                <o:lock v:ext="edit"/>
              </v:shape>
            </v:group>
          </v:group>
        </w:pict>
      </w:r>
      <w:r>
        <w:rPr>
          <w:rFonts w:ascii="Microsoft YaHei UI" w:hAnsi="Microsoft YaHei UI" w:eastAsia="Microsoft YaHei UI" w:cs="Microsoft YaHei UI"/>
          <w:color w:val="56676D"/>
          <w:sz w:val="19"/>
          <w:szCs w:val="19"/>
        </w:rPr>
        <w:t xml:space="preserve">执行安装命令过后会报一个错，原因是默认的配置文件有问题，需要先调整一下配置文件    </w:t>
      </w:r>
      <w:r>
        <w:rPr>
          <w:rFonts w:ascii="Consolas" w:hAnsi="Consolas" w:eastAsia="Consolas" w:cs="Consolas"/>
          <w:color w:val="56676D"/>
          <w:sz w:val="17"/>
          <w:szCs w:val="17"/>
        </w:rPr>
        <w:t>conf/httpd.conf</w:t>
      </w:r>
      <w:r>
        <w:rPr>
          <w:rFonts w:ascii="Consolas" w:hAnsi="Consolas" w:eastAsia="Consolas" w:cs="Consolas"/>
          <w:color w:val="56676D"/>
          <w:spacing w:val="41"/>
          <w:sz w:val="17"/>
          <w:szCs w:val="17"/>
        </w:rPr>
        <w:t xml:space="preserve"> </w:t>
      </w:r>
      <w:r>
        <w:rPr>
          <w:rFonts w:ascii="Microsoft YaHei UI" w:hAnsi="Microsoft YaHei UI" w:eastAsia="Microsoft YaHei UI" w:cs="Microsoft YaHei UI"/>
          <w:color w:val="56676D"/>
          <w:sz w:val="19"/>
          <w:szCs w:val="19"/>
        </w:rPr>
        <w:t>，才能</w:t>
      </w:r>
    </w:p>
    <w:p>
      <w:pPr>
        <w:pStyle w:val="5"/>
        <w:spacing w:before="33" w:line="240" w:lineRule="auto"/>
        <w:ind w:right="0"/>
        <w:jc w:val="left"/>
      </w:pPr>
      <w:r>
        <w:rPr>
          <w:color w:val="56676D"/>
        </w:rPr>
        <w:t>正常启动服务。</w:t>
      </w:r>
    </w:p>
    <w:p>
      <w:pPr>
        <w:spacing w:before="0" w:line="200" w:lineRule="exact"/>
        <w:rPr>
          <w:sz w:val="20"/>
          <w:szCs w:val="20"/>
        </w:rPr>
      </w:pPr>
    </w:p>
    <w:p>
      <w:pPr>
        <w:spacing w:before="7" w:line="240" w:lineRule="exact"/>
        <w:rPr>
          <w:sz w:val="24"/>
          <w:szCs w:val="24"/>
        </w:rPr>
      </w:pPr>
    </w:p>
    <w:p>
      <w:pPr>
        <w:spacing w:before="0"/>
        <w:ind w:left="110" w:right="10940" w:firstLine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>
        <w:pict>
          <v:shape id="_x0000_i1026" o:spt="75" type="#_x0000_t75" style="height:57.15pt;width:491.15pt;" filled="f" coordsize="21600,21600">
            <v:path/>
            <v:fill on="f" focussize="0,0"/>
            <v:stroke/>
            <v:imagedata r:id="rId36" o:title=""/>
            <o:lock v:ext="edit" aspectratio="t"/>
            <w10:wrap type="none"/>
            <w10:anchorlock/>
          </v:shape>
        </w:pict>
      </w:r>
    </w:p>
    <w:p>
      <w:pPr>
        <w:spacing w:before="4" w:line="180" w:lineRule="exact"/>
        <w:rPr>
          <w:sz w:val="18"/>
          <w:szCs w:val="18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pStyle w:val="5"/>
        <w:spacing w:line="307" w:lineRule="exact"/>
        <w:ind w:right="0"/>
        <w:jc w:val="left"/>
      </w:pPr>
      <w:r>
        <w:pict>
          <v:group id="_x0000_s1182" o:spid="_x0000_s1182" o:spt="203" style="position:absolute;left:0pt;margin-left:391.65pt;margin-top:3.15pt;height:14.25pt;width:59.25pt;mso-position-horizontal-relative:page;z-index:-2048;mso-width-relative:page;mso-height-relative:page;" coordorigin="7833,63" coordsize="1185,285">
            <o:lock v:ext="edit"/>
            <v:group id="_x0000_s1183" o:spid="_x0000_s1183" o:spt="203" style="position:absolute;left:7833;top:63;height:285;width:1185;" coordorigin="7833,63" coordsize="1185,285">
              <o:lock v:ext="edit"/>
              <v:shape id="_x0000_s1184" o:spid="_x0000_s1184" style="position:absolute;left:7833;top:63;height:285;width:1185;" fillcolor="#F8F8F8" filled="t" stroked="f" coordorigin="7833,63" coordsize="1185,285" path="m7878,348l7854,344,7840,331,7833,308,7833,108,7838,84,7851,69,7873,63,8974,63,8998,68,9013,81,9019,103,9019,303,9014,327,9001,342,8979,348,7878,34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185" o:spid="_x0000_s1185" o:spt="203" style="position:absolute;left:7841;top:71;height:270;width:1170;" coordorigin="7841,71" coordsize="1170,270">
              <o:lock v:ext="edit"/>
              <v:shape id="_x0000_s1186" o:spid="_x0000_s1186" style="position:absolute;left:7841;top:71;height:270;width:1170;" filled="f" stroked="t" coordorigin="7841,71" coordsize="1170,270" path="m7841,303l7841,108,7846,85,7862,73,8974,71,8997,76,9009,92,9011,303,9006,326,8990,339,7878,341,7855,335,7843,319,7841,303xe">
                <v:path arrowok="t"/>
                <v:fill on="f" focussize="0,0"/>
                <v:stroke weight="0.750314960629921pt" color="#EDEDED"/>
                <v:imagedata o:title=""/>
                <o:lock v:ext="edit"/>
              </v:shape>
            </v:group>
          </v:group>
        </w:pict>
      </w:r>
      <w:r>
        <w:rPr>
          <w:color w:val="56676D"/>
          <w:w w:val="105"/>
        </w:rPr>
        <w:t>找到</w:t>
      </w:r>
      <w:r>
        <w:rPr>
          <w:color w:val="56676D"/>
          <w:spacing w:val="-20"/>
          <w:w w:val="105"/>
        </w:rPr>
        <w:t xml:space="preserve"> </w:t>
      </w:r>
      <w:r>
        <w:rPr>
          <w:rFonts w:ascii="Arial" w:hAnsi="Arial" w:eastAsia="Arial" w:cs="Arial"/>
          <w:color w:val="56676D"/>
          <w:w w:val="105"/>
        </w:rPr>
        <w:t>Apache</w:t>
      </w:r>
      <w:r>
        <w:rPr>
          <w:rFonts w:ascii="Arial" w:hAnsi="Arial" w:eastAsia="Arial" w:cs="Arial"/>
          <w:color w:val="56676D"/>
          <w:spacing w:val="-17"/>
          <w:w w:val="105"/>
        </w:rPr>
        <w:t xml:space="preserve"> </w:t>
      </w:r>
      <w:r>
        <w:rPr>
          <w:color w:val="56676D"/>
          <w:w w:val="105"/>
        </w:rPr>
        <w:t>解压目录中的</w:t>
      </w:r>
      <w:r>
        <w:rPr>
          <w:color w:val="56676D"/>
          <w:spacing w:val="-20"/>
          <w:w w:val="105"/>
        </w:rPr>
        <w:t xml:space="preserve"> </w:t>
      </w:r>
      <w:r>
        <w:rPr>
          <w:rFonts w:ascii="Arial" w:hAnsi="Arial" w:eastAsia="Arial" w:cs="Arial"/>
          <w:color w:val="56676D"/>
          <w:w w:val="105"/>
        </w:rPr>
        <w:t>conf</w:t>
      </w:r>
      <w:r>
        <w:rPr>
          <w:rFonts w:ascii="Arial" w:hAnsi="Arial" w:eastAsia="Arial" w:cs="Arial"/>
          <w:color w:val="56676D"/>
          <w:spacing w:val="-17"/>
          <w:w w:val="105"/>
        </w:rPr>
        <w:t xml:space="preserve"> </w:t>
      </w:r>
      <w:r>
        <w:rPr>
          <w:color w:val="56676D"/>
          <w:w w:val="105"/>
        </w:rPr>
        <w:t>目录下的</w:t>
      </w:r>
      <w:r>
        <w:rPr>
          <w:color w:val="56676D"/>
          <w:spacing w:val="-20"/>
          <w:w w:val="105"/>
        </w:rPr>
        <w:t xml:space="preserve"> </w:t>
      </w:r>
      <w:r>
        <w:rPr>
          <w:rFonts w:ascii="Arial" w:hAnsi="Arial" w:eastAsia="Arial" w:cs="Arial"/>
          <w:color w:val="56676D"/>
          <w:w w:val="105"/>
        </w:rPr>
        <w:t>httpd.conf</w:t>
      </w:r>
      <w:r>
        <w:rPr>
          <w:rFonts w:ascii="Arial" w:hAnsi="Arial" w:eastAsia="Arial" w:cs="Arial"/>
          <w:color w:val="56676D"/>
          <w:spacing w:val="-17"/>
          <w:w w:val="105"/>
        </w:rPr>
        <w:t xml:space="preserve"> </w:t>
      </w:r>
      <w:r>
        <w:rPr>
          <w:color w:val="56676D"/>
          <w:w w:val="105"/>
        </w:rPr>
        <w:t>文件，定位到</w:t>
      </w:r>
      <w:r>
        <w:rPr>
          <w:color w:val="56676D"/>
          <w:spacing w:val="-20"/>
          <w:w w:val="105"/>
        </w:rPr>
        <w:t xml:space="preserve"> </w:t>
      </w:r>
      <w:r>
        <w:rPr>
          <w:rFonts w:ascii="Arial" w:hAnsi="Arial" w:eastAsia="Arial" w:cs="Arial"/>
          <w:color w:val="56676D"/>
          <w:w w:val="105"/>
        </w:rPr>
        <w:t>37</w:t>
      </w:r>
      <w:r>
        <w:rPr>
          <w:rFonts w:ascii="Arial" w:hAnsi="Arial" w:eastAsia="Arial" w:cs="Arial"/>
          <w:color w:val="56676D"/>
          <w:spacing w:val="-16"/>
          <w:w w:val="105"/>
        </w:rPr>
        <w:t xml:space="preserve"> </w:t>
      </w:r>
      <w:r>
        <w:rPr>
          <w:color w:val="56676D"/>
          <w:w w:val="105"/>
        </w:rPr>
        <w:t>行，将</w:t>
      </w:r>
      <w:r>
        <w:rPr>
          <w:color w:val="56676D"/>
          <w:spacing w:val="38"/>
          <w:w w:val="105"/>
        </w:rPr>
        <w:t xml:space="preserve"> </w:t>
      </w:r>
      <w:r>
        <w:rPr>
          <w:rFonts w:ascii="Consolas" w:hAnsi="Consolas" w:eastAsia="Consolas" w:cs="Consolas"/>
          <w:color w:val="56676D"/>
          <w:w w:val="105"/>
          <w:sz w:val="17"/>
          <w:szCs w:val="17"/>
        </w:rPr>
        <w:t>c:/Apache24</w:t>
      </w:r>
      <w:r>
        <w:rPr>
          <w:rFonts w:ascii="Consolas" w:hAnsi="Consolas" w:eastAsia="Consolas" w:cs="Consolas"/>
          <w:color w:val="56676D"/>
          <w:spacing w:val="-1"/>
          <w:w w:val="105"/>
          <w:sz w:val="17"/>
          <w:szCs w:val="17"/>
        </w:rPr>
        <w:t xml:space="preserve"> </w:t>
      </w:r>
      <w:r>
        <w:rPr>
          <w:color w:val="56676D"/>
          <w:w w:val="105"/>
        </w:rPr>
        <w:t>改为解压目录，我这</w:t>
      </w:r>
    </w:p>
    <w:p>
      <w:pPr>
        <w:spacing w:before="33"/>
        <w:ind w:left="107" w:right="0" w:firstLine="0"/>
        <w:jc w:val="left"/>
        <w:rPr>
          <w:rFonts w:ascii="Microsoft YaHei UI" w:hAnsi="Microsoft YaHei UI" w:eastAsia="Microsoft YaHei UI" w:cs="Microsoft YaHei UI"/>
          <w:sz w:val="19"/>
          <w:szCs w:val="19"/>
        </w:rPr>
      </w:pPr>
      <w:r>
        <w:pict>
          <v:group id="_x0000_s1187" o:spid="_x0000_s1187" o:spt="203" style="position:absolute;left:0pt;margin-left:123.05pt;margin-top:5.05pt;height:14.25pt;width:87pt;mso-position-horizontal-relative:page;z-index:-2048;mso-width-relative:page;mso-height-relative:page;" coordorigin="2461,102" coordsize="1741,285">
            <o:lock v:ext="edit"/>
            <v:group id="_x0000_s1188" o:spid="_x0000_s1188" o:spt="203" style="position:absolute;left:2461;top:102;height:285;width:1741;" coordorigin="2461,102" coordsize="1741,285">
              <o:lock v:ext="edit"/>
              <v:shape id="_x0000_s1189" o:spid="_x0000_s1189" style="position:absolute;left:2461;top:102;height:285;width:1741;" fillcolor="#F8F8F8" filled="t" stroked="f" coordorigin="2461,102" coordsize="1741,285" path="m2506,387l2482,382,2467,369,2461,347,2461,147,2465,123,2479,108,2501,102,4157,102,4181,106,4196,119,4202,142,4202,342,4197,366,4184,380,4162,387,2506,387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190" o:spid="_x0000_s1190" o:spt="203" style="position:absolute;left:2469;top:109;height:270;width:1726;" coordorigin="2469,109" coordsize="1726,270">
              <o:lock v:ext="edit"/>
              <v:shape id="_x0000_s1191" o:spid="_x0000_s1191" style="position:absolute;left:2469;top:109;height:270;width:1726;" filled="f" stroked="t" coordorigin="2469,109" coordsize="1726,270" path="m2469,342l2469,147,2474,124,2490,111,4157,109,4180,114,4192,130,4194,342,4189,365,4173,377,2506,379,2483,374,2471,358,2469,342xe">
                <v:path arrowok="t"/>
                <v:fill on="f" focussize="0,0"/>
                <v:stroke weight="0.750314960629921pt" color="#EDEDED"/>
                <v:imagedata o:title=""/>
                <o:lock v:ext="edit"/>
              </v:shape>
            </v:group>
          </v:group>
        </w:pict>
      </w:r>
      <w:r>
        <w:rPr>
          <w:rFonts w:ascii="Microsoft YaHei UI" w:hAnsi="Microsoft YaHei UI" w:eastAsia="Microsoft YaHei UI" w:cs="Microsoft YaHei UI"/>
          <w:color w:val="56676D"/>
          <w:sz w:val="19"/>
          <w:szCs w:val="19"/>
        </w:rPr>
        <w:t xml:space="preserve">里解压到路径是 </w:t>
      </w:r>
      <w:r>
        <w:rPr>
          <w:rFonts w:ascii="Microsoft YaHei UI" w:hAnsi="Microsoft YaHei UI" w:eastAsia="Microsoft YaHei UI" w:cs="Microsoft YaHei UI"/>
          <w:color w:val="56676D"/>
          <w:spacing w:val="48"/>
          <w:sz w:val="19"/>
          <w:szCs w:val="19"/>
        </w:rPr>
        <w:t xml:space="preserve"> </w:t>
      </w:r>
      <w:r>
        <w:rPr>
          <w:rFonts w:ascii="Consolas" w:hAnsi="Consolas" w:eastAsia="Consolas" w:cs="Consolas"/>
          <w:color w:val="56676D"/>
          <w:sz w:val="17"/>
          <w:szCs w:val="17"/>
        </w:rPr>
        <w:t>C:/Develop/apache</w:t>
      </w:r>
      <w:r>
        <w:rPr>
          <w:rFonts w:ascii="Consolas" w:hAnsi="Consolas" w:eastAsia="Consolas" w:cs="Consolas"/>
          <w:color w:val="56676D"/>
          <w:spacing w:val="3"/>
          <w:sz w:val="17"/>
          <w:szCs w:val="17"/>
        </w:rPr>
        <w:t xml:space="preserve"> </w:t>
      </w:r>
      <w:r>
        <w:rPr>
          <w:rFonts w:ascii="Microsoft YaHei UI" w:hAnsi="Microsoft YaHei UI" w:eastAsia="Microsoft YaHei UI" w:cs="Microsoft YaHei UI"/>
          <w:color w:val="56676D"/>
          <w:sz w:val="19"/>
          <w:szCs w:val="19"/>
        </w:rPr>
        <w:t>，所以我这里修改</w:t>
      </w:r>
    </w:p>
    <w:p>
      <w:pPr>
        <w:spacing w:before="0" w:line="200" w:lineRule="exact"/>
        <w:rPr>
          <w:sz w:val="20"/>
          <w:szCs w:val="20"/>
        </w:rPr>
      </w:pPr>
    </w:p>
    <w:p>
      <w:pPr>
        <w:spacing w:before="7" w:line="240" w:lineRule="exact"/>
        <w:rPr>
          <w:sz w:val="24"/>
          <w:szCs w:val="24"/>
        </w:rPr>
      </w:pPr>
    </w:p>
    <w:p>
      <w:pPr>
        <w:spacing w:before="0"/>
        <w:ind w:left="110" w:right="10940" w:firstLine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>
        <w:pict>
          <v:shape id="_x0000_i1027" o:spt="75" type="#_x0000_t75" style="height:112.45pt;width:492.8pt;" filled="f" coordsize="21600,21600">
            <v:path/>
            <v:fill on="f" focussize="0,0"/>
            <v:stroke/>
            <v:imagedata r:id="rId37" o:title=""/>
            <o:lock v:ext="edit" aspectratio="t"/>
            <w10:wrap type="none"/>
            <w10:anchorlock/>
          </v:shape>
        </w:pict>
      </w:r>
    </w:p>
    <w:p>
      <w:pPr>
        <w:spacing w:before="9" w:line="150" w:lineRule="exact"/>
        <w:rPr>
          <w:sz w:val="15"/>
          <w:szCs w:val="15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pStyle w:val="5"/>
        <w:spacing w:line="307" w:lineRule="exact"/>
        <w:ind w:right="0"/>
        <w:jc w:val="left"/>
      </w:pPr>
      <w:r>
        <w:pict>
          <v:group id="_x0000_s1192" o:spid="_x0000_s1192" o:spt="203" style="position:absolute;left:0pt;margin-left:52.5pt;margin-top:32.4pt;height:27.75pt;width:489.95pt;mso-position-horizontal-relative:page;z-index:-2048;mso-width-relative:page;mso-height-relative:page;" coordorigin="1050,648" coordsize="9799,555">
            <o:lock v:ext="edit"/>
            <v:group id="_x0000_s1193" o:spid="_x0000_s1193" o:spt="203" style="position:absolute;left:1058;top:656;height:540;width:9784;" coordorigin="1058,656" coordsize="9784,540">
              <o:lock v:ext="edit"/>
              <v:shape id="_x0000_s1194" o:spid="_x0000_s1194" style="position:absolute;left:1058;top:656;height:540;width:9784;" fillcolor="#F8F8F8" filled="t" stroked="f" coordorigin="1058,656" coordsize="9784,540" path="m1095,1196l1073,1191,1060,1175,1058,1159,1058,693,1063,671,1079,658,10805,656,10827,661,10840,677,10842,1159,10837,1182,10821,1194,1095,119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195" o:spid="_x0000_s1195" o:spt="203" style="position:absolute;left:1058;top:656;height:540;width:9784;" coordorigin="1058,656" coordsize="9784,540">
              <o:lock v:ext="edit"/>
              <v:shape id="_x0000_s1196" o:spid="_x0000_s1196" style="position:absolute;left:1058;top:656;height:540;width:9784;" filled="f" stroked="t" coordorigin="1058,656" coordsize="9784,540" path="m1058,1159l1058,693,1063,671,1079,658,10805,656,10827,661,10840,677,10842,1159,10837,1182,10821,1194,1095,1196,1073,1191,1060,1175,1058,1159xe">
                <v:path arrowok="t"/>
                <v:fill on="f" focussize="0,0"/>
                <v:stroke weight="0.750314960629921pt" color="#EDEDED"/>
                <v:imagedata o:title=""/>
                <o:lock v:ext="edit"/>
              </v:shape>
            </v:group>
            <v:group id="_x0000_s1197" o:spid="_x0000_s1197" o:spt="203" style="position:absolute;left:1463;top:799;height:300;width:2;" coordorigin="1463,799" coordsize="2,300">
              <o:lock v:ext="edit"/>
              <v:shape id="_x0000_s1198" o:spid="_x0000_s1198" style="position:absolute;left:1463;top:799;height:300;width:2;" filled="f" stroked="t" coordorigin="1463,799" coordsize="0,300" path="m1463,1099l1463,799e">
                <v:path arrowok="t"/>
                <v:fill on="f" focussize="0,0"/>
                <v:stroke weight="0.850314960629921pt" color="#DDDDDD"/>
                <v:imagedata o:title=""/>
                <o:lock v:ext="edit"/>
              </v:shape>
            </v:group>
          </v:group>
        </w:pict>
      </w:r>
      <w:r>
        <w:rPr>
          <w:color w:val="56676D"/>
        </w:rPr>
        <w:t>修改完以后，执行以下命令重新测试配置文件是否通过。</w:t>
      </w: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60" w:lineRule="exact"/>
        <w:rPr>
          <w:sz w:val="26"/>
          <w:szCs w:val="26"/>
        </w:rPr>
      </w:pPr>
    </w:p>
    <w:p>
      <w:pPr>
        <w:numPr>
          <w:ilvl w:val="0"/>
          <w:numId w:val="2"/>
        </w:numPr>
        <w:tabs>
          <w:tab w:val="left" w:pos="587"/>
        </w:tabs>
        <w:spacing w:before="70"/>
        <w:ind w:left="587" w:right="0" w:hanging="334"/>
        <w:jc w:val="lef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color w:val="0000FF"/>
          <w:sz w:val="17"/>
          <w:szCs w:val="17"/>
        </w:rPr>
        <w:t xml:space="preserve">$ </w:t>
      </w:r>
      <w:r>
        <w:rPr>
          <w:rFonts w:ascii="Consolas" w:hAnsi="Consolas" w:eastAsia="Consolas" w:cs="Consolas"/>
          <w:color w:val="0000FF"/>
          <w:spacing w:val="-1"/>
          <w:sz w:val="17"/>
          <w:szCs w:val="17"/>
        </w:rPr>
        <w:t>httpd</w:t>
      </w:r>
      <w:r>
        <w:rPr>
          <w:rFonts w:ascii="Consolas" w:hAnsi="Consolas" w:eastAsia="Consolas" w:cs="Consolas"/>
          <w:color w:val="56676D"/>
          <w:spacing w:val="-1"/>
          <w:sz w:val="17"/>
          <w:szCs w:val="17"/>
        </w:rPr>
        <w:t>.exe</w:t>
      </w:r>
      <w:r>
        <w:rPr>
          <w:rFonts w:ascii="Consolas" w:hAnsi="Consolas" w:eastAsia="Consolas" w:cs="Consolas"/>
          <w:color w:val="56676D"/>
          <w:sz w:val="17"/>
          <w:szCs w:val="17"/>
        </w:rPr>
        <w:t xml:space="preserve"> </w:t>
      </w:r>
      <w:r>
        <w:rPr>
          <w:rFonts w:ascii="Consolas" w:hAnsi="Consolas" w:eastAsia="Consolas" w:cs="Consolas"/>
          <w:color w:val="0000CC"/>
          <w:sz w:val="17"/>
          <w:szCs w:val="17"/>
        </w:rPr>
        <w:t>‐t</w:t>
      </w:r>
    </w:p>
    <w:p>
      <w:pPr>
        <w:spacing w:after="0"/>
        <w:jc w:val="left"/>
        <w:rPr>
          <w:rFonts w:ascii="Consolas" w:hAnsi="Consolas" w:eastAsia="Consolas" w:cs="Consolas"/>
          <w:sz w:val="17"/>
          <w:szCs w:val="17"/>
        </w:rPr>
        <w:sectPr>
          <w:headerReference r:id="rId6" w:type="default"/>
          <w:footerReference r:id="rId7" w:type="default"/>
          <w:pgSz w:w="11900" w:h="16820"/>
          <w:pgMar w:top="0" w:right="940" w:bottom="1800" w:left="940" w:header="0" w:footer="1612" w:gutter="0"/>
        </w:sectPr>
      </w:pPr>
    </w:p>
    <w:p>
      <w:pPr>
        <w:spacing w:before="5" w:line="110" w:lineRule="exact"/>
        <w:rPr>
          <w:sz w:val="11"/>
          <w:szCs w:val="11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/>
        <w:ind w:left="110" w:right="10940" w:firstLine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>
        <w:pict>
          <v:shape id="_x0000_i1028" o:spt="75" type="#_x0000_t75" style="height:39pt;width:438pt;" filled="f" coordsize="21600,21600">
            <v:path/>
            <v:fill on="f" focussize="0,0"/>
            <v:stroke/>
            <v:imagedata r:id="rId38" o:title=""/>
            <o:lock v:ext="edit" aspectratio="t"/>
            <w10:wrap type="none"/>
            <w10:anchorlock/>
          </v:shape>
        </w:pict>
      </w:r>
    </w:p>
    <w:p>
      <w:pPr>
        <w:spacing w:before="2" w:line="170" w:lineRule="exact"/>
        <w:rPr>
          <w:sz w:val="17"/>
          <w:szCs w:val="17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pStyle w:val="5"/>
        <w:spacing w:line="307" w:lineRule="exact"/>
        <w:ind w:right="0"/>
        <w:jc w:val="left"/>
        <w:rPr>
          <w:rFonts w:ascii="Consolas" w:hAnsi="Consolas" w:eastAsia="Consolas" w:cs="Consolas"/>
          <w:sz w:val="17"/>
          <w:szCs w:val="17"/>
        </w:rPr>
      </w:pPr>
      <w:r>
        <w:pict>
          <v:group id="_x0000_s1199" o:spid="_x0000_s1199" o:spt="203" style="position:absolute;left:0pt;margin-left:466.65pt;margin-top:3.15pt;height:14.25pt;width:63.75pt;mso-position-horizontal-relative:page;z-index:-2048;mso-width-relative:page;mso-height-relative:page;" coordorigin="9334,63" coordsize="1276,285">
            <o:lock v:ext="edit"/>
            <v:group id="_x0000_s1200" o:spid="_x0000_s1200" o:spt="203" style="position:absolute;left:9334;top:63;height:285;width:1276;" coordorigin="9334,63" coordsize="1276,285">
              <o:lock v:ext="edit"/>
              <v:shape id="_x0000_s1201" o:spid="_x0000_s1201" style="position:absolute;left:9334;top:63;height:285;width:1276;" fillcolor="#F8F8F8" filled="t" stroked="f" coordorigin="9334,63" coordsize="1276,285" path="m9379,348l9355,344,9340,331,9334,308,9334,108,9338,84,9352,69,9374,63,10564,63,10588,68,10603,81,10609,103,10609,303,10605,327,10592,342,10569,348,9379,34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202" o:spid="_x0000_s1202" o:spt="203" style="position:absolute;left:9341;top:71;height:270;width:1261;" coordorigin="9341,71" coordsize="1261,270">
              <o:lock v:ext="edit"/>
              <v:shape id="_x0000_s1203" o:spid="_x0000_s1203" style="position:absolute;left:9341;top:71;height:270;width:1261;" filled="f" stroked="t" coordorigin="9341,71" coordsize="1261,270" path="m9341,303l9341,108,9347,85,9363,73,10564,71,10587,76,10600,92,10602,303,10597,326,10581,339,9379,341,9356,335,9344,319,9341,303xe">
                <v:path arrowok="t"/>
                <v:fill on="f" focussize="0,0"/>
                <v:stroke weight="0.750314960629921pt" color="#EDEDED"/>
                <v:imagedata o:title=""/>
                <o:lock v:ext="edit"/>
              </v:shape>
            </v:group>
          </v:group>
        </w:pict>
      </w:r>
      <w:r>
        <w:rPr>
          <w:color w:val="56676D"/>
        </w:rPr>
        <w:t>通过错误信息得知，这里是因为另外一个地方配置的目录不存在导致的，所以接着调整</w:t>
      </w:r>
      <w:r>
        <w:rPr>
          <w:color w:val="56676D"/>
          <w:spacing w:val="31"/>
        </w:rPr>
        <w:t xml:space="preserve"> </w:t>
      </w:r>
      <w:r>
        <w:rPr>
          <w:rFonts w:ascii="Arial" w:hAnsi="Arial" w:eastAsia="Arial" w:cs="Arial"/>
          <w:color w:val="56676D"/>
        </w:rPr>
        <w:t>246</w:t>
      </w:r>
      <w:r>
        <w:rPr>
          <w:rFonts w:ascii="Arial" w:hAnsi="Arial" w:eastAsia="Arial" w:cs="Arial"/>
          <w:color w:val="56676D"/>
          <w:spacing w:val="34"/>
        </w:rPr>
        <w:t xml:space="preserve"> </w:t>
      </w:r>
      <w:r>
        <w:rPr>
          <w:color w:val="56676D"/>
        </w:rPr>
        <w:t xml:space="preserve">行的  </w:t>
      </w:r>
      <w:r>
        <w:rPr>
          <w:color w:val="56676D"/>
          <w:spacing w:val="50"/>
        </w:rPr>
        <w:t xml:space="preserve"> </w:t>
      </w:r>
      <w:r>
        <w:rPr>
          <w:rFonts w:ascii="Consolas" w:hAnsi="Consolas" w:eastAsia="Consolas" w:cs="Consolas"/>
          <w:color w:val="56676D"/>
          <w:sz w:val="17"/>
          <w:szCs w:val="17"/>
        </w:rPr>
        <w:t>DocumentRoot</w:t>
      </w:r>
    </w:p>
    <w:p>
      <w:pPr>
        <w:pStyle w:val="5"/>
        <w:spacing w:before="33" w:line="240" w:lineRule="auto"/>
        <w:ind w:right="0"/>
        <w:jc w:val="left"/>
      </w:pPr>
      <w:r>
        <w:rPr>
          <w:color w:val="56676D"/>
        </w:rPr>
        <w:t>选项：</w:t>
      </w:r>
    </w:p>
    <w:p>
      <w:pPr>
        <w:spacing w:before="0" w:line="200" w:lineRule="exact"/>
        <w:rPr>
          <w:sz w:val="20"/>
          <w:szCs w:val="20"/>
        </w:rPr>
      </w:pPr>
    </w:p>
    <w:p>
      <w:pPr>
        <w:spacing w:before="7" w:line="240" w:lineRule="exact"/>
        <w:rPr>
          <w:sz w:val="24"/>
          <w:szCs w:val="24"/>
        </w:rPr>
      </w:pPr>
    </w:p>
    <w:p>
      <w:pPr>
        <w:spacing w:before="0"/>
        <w:ind w:left="110" w:right="10940" w:firstLine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>
        <w:pict>
          <v:shape id="_x0000_i1029" o:spt="75" type="#_x0000_t75" style="height:82.65pt;width:486.3pt;" filled="f" coordsize="21600,21600">
            <v:path/>
            <v:fill on="f" focussize="0,0"/>
            <v:stroke/>
            <v:imagedata r:id="rId39" o:title=""/>
            <o:lock v:ext="edit" aspectratio="t"/>
            <w10:wrap type="none"/>
            <w10:anchorlock/>
          </v:shape>
        </w:pict>
      </w:r>
    </w:p>
    <w:p>
      <w:pPr>
        <w:spacing w:before="4" w:line="180" w:lineRule="exact"/>
        <w:rPr>
          <w:sz w:val="18"/>
          <w:szCs w:val="18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307" w:lineRule="exact"/>
        <w:ind w:left="107" w:right="0" w:firstLine="0"/>
        <w:jc w:val="left"/>
        <w:rPr>
          <w:rFonts w:ascii="Microsoft YaHei UI" w:hAnsi="Microsoft YaHei UI" w:eastAsia="Microsoft YaHei UI" w:cs="Microsoft YaHei UI"/>
          <w:sz w:val="19"/>
          <w:szCs w:val="19"/>
        </w:rPr>
      </w:pPr>
      <w:r>
        <w:pict>
          <v:group id="_x0000_s1204" o:spid="_x0000_s1204" o:spt="203" style="position:absolute;left:0pt;margin-left:337.6pt;margin-top:3.15pt;height:14.25pt;width:59.25pt;mso-position-horizontal-relative:page;z-index:-2048;mso-width-relative:page;mso-height-relative:page;" coordorigin="6753,63" coordsize="1185,285">
            <o:lock v:ext="edit"/>
            <v:group id="_x0000_s1205" o:spid="_x0000_s1205" o:spt="203" style="position:absolute;left:6753;top:63;height:285;width:1185;" coordorigin="6753,63" coordsize="1185,285">
              <o:lock v:ext="edit"/>
              <v:shape id="_x0000_s1206" o:spid="_x0000_s1206" style="position:absolute;left:6753;top:63;height:285;width:1185;" fillcolor="#F8F8F8" filled="t" stroked="f" coordorigin="6753,63" coordsize="1185,285" path="m6798,348l6774,344,6759,331,6753,308,6753,108,6757,84,6771,69,6793,63,7893,63,7917,68,7932,81,7938,103,7938,303,7934,327,7921,342,7898,348,6798,34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207" o:spid="_x0000_s1207" o:spt="203" style="position:absolute;left:6760;top:71;height:270;width:1170;" coordorigin="6760,71" coordsize="1170,270">
              <o:lock v:ext="edit"/>
              <v:shape id="_x0000_s1208" o:spid="_x0000_s1208" style="position:absolute;left:6760;top:71;height:270;width:1170;" filled="f" stroked="t" coordorigin="6760,71" coordsize="1170,270" path="m6760,303l6760,108,6766,85,6782,73,7893,71,7916,76,7929,92,7931,303,7926,326,7910,339,6798,341,6775,335,6763,319,6760,303xe">
                <v:path arrowok="t"/>
                <v:fill on="f" focussize="0,0"/>
                <v:stroke weight="0.750314960629921pt" color="#EDEDED"/>
                <v:imagedata o:title=""/>
                <o:lock v:ext="edit"/>
              </v:shape>
            </v:group>
          </v:group>
        </w:pict>
      </w:r>
      <w:r>
        <w:rPr>
          <w:rFonts w:ascii="Microsoft YaHei UI" w:hAnsi="Microsoft YaHei UI" w:eastAsia="Microsoft YaHei UI" w:cs="Microsoft YaHei UI"/>
          <w:color w:val="56676D"/>
          <w:sz w:val="19"/>
          <w:szCs w:val="19"/>
        </w:rPr>
        <w:t xml:space="preserve">随即，我们发现这个配置文件中有很多默认配置选项中的路径都是   </w:t>
      </w:r>
      <w:r>
        <w:rPr>
          <w:rFonts w:ascii="Microsoft YaHei UI" w:hAnsi="Microsoft YaHei UI" w:eastAsia="Microsoft YaHei UI" w:cs="Microsoft YaHei UI"/>
          <w:color w:val="56676D"/>
          <w:spacing w:val="3"/>
          <w:sz w:val="19"/>
          <w:szCs w:val="19"/>
        </w:rPr>
        <w:t xml:space="preserve"> </w:t>
      </w:r>
      <w:r>
        <w:rPr>
          <w:rFonts w:ascii="Consolas" w:hAnsi="Consolas" w:eastAsia="Consolas" w:cs="Consolas"/>
          <w:color w:val="56676D"/>
          <w:sz w:val="17"/>
          <w:szCs w:val="17"/>
        </w:rPr>
        <w:t>c:/Apache24</w:t>
      </w:r>
      <w:r>
        <w:rPr>
          <w:rFonts w:ascii="Consolas" w:hAnsi="Consolas" w:eastAsia="Consolas" w:cs="Consolas"/>
          <w:color w:val="56676D"/>
          <w:spacing w:val="41"/>
          <w:sz w:val="17"/>
          <w:szCs w:val="17"/>
        </w:rPr>
        <w:t xml:space="preserve"> </w:t>
      </w:r>
      <w:r>
        <w:rPr>
          <w:rFonts w:ascii="Microsoft YaHei UI" w:hAnsi="Microsoft YaHei UI" w:eastAsia="Microsoft YaHei UI" w:cs="Microsoft YaHei UI"/>
          <w:color w:val="56676D"/>
          <w:sz w:val="19"/>
          <w:szCs w:val="19"/>
        </w:rPr>
        <w:t>，所以我们批量都修改为我们解</w:t>
      </w:r>
    </w:p>
    <w:p>
      <w:pPr>
        <w:pStyle w:val="5"/>
        <w:spacing w:before="33" w:line="240" w:lineRule="auto"/>
        <w:ind w:right="0"/>
        <w:jc w:val="left"/>
      </w:pPr>
      <w:r>
        <w:rPr>
          <w:color w:val="56676D"/>
        </w:rPr>
        <w:t>压的目录路径。</w:t>
      </w:r>
    </w:p>
    <w:p>
      <w:pPr>
        <w:spacing w:before="8" w:line="220" w:lineRule="exact"/>
        <w:rPr>
          <w:sz w:val="22"/>
          <w:szCs w:val="22"/>
        </w:rPr>
      </w:pPr>
    </w:p>
    <w:p>
      <w:pPr>
        <w:spacing w:before="0"/>
        <w:ind w:left="107" w:right="0" w:firstLine="0"/>
        <w:jc w:val="left"/>
        <w:rPr>
          <w:rFonts w:ascii="Microsoft YaHei UI" w:hAnsi="Microsoft YaHei UI" w:eastAsia="Microsoft YaHei UI" w:cs="Microsoft YaHei UI"/>
          <w:sz w:val="19"/>
          <w:szCs w:val="19"/>
        </w:rPr>
      </w:pPr>
      <w:r>
        <w:pict>
          <v:group id="_x0000_s1209" o:spid="_x0000_s1209" o:spt="203" style="position:absolute;left:0pt;margin-left:52.45pt;margin-top:26.25pt;height:30.85pt;width:490pt;mso-position-horizontal-relative:page;z-index:-2048;mso-width-relative:page;mso-height-relative:page;" coordorigin="1049,525" coordsize="9800,617">
            <o:lock v:ext="edit"/>
            <v:group id="_x0000_s1210" o:spid="_x0000_s1210" o:spt="203" style="position:absolute;left:1050;top:564;height:540;width:9799;" coordorigin="1050,564" coordsize="9799,540">
              <o:lock v:ext="edit"/>
              <v:shape id="_x0000_s1211" o:spid="_x0000_s1211" style="position:absolute;left:1050;top:564;height:540;width:9799;" fillcolor="#F8F8FA" filled="t" stroked="f" coordorigin="1050,564" coordsize="9799,540" path="m1050,564l10850,564,10850,1104,1050,1104,1050,56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212" o:spid="_x0000_s1212" o:spt="203" style="position:absolute;left:1088;top:564;height:540;width:2;" coordorigin="1088,564" coordsize="2,540">
              <o:lock v:ext="edit"/>
              <v:shape id="_x0000_s1213" o:spid="_x0000_s1213" style="position:absolute;left:1088;top:564;height:540;width:2;" filled="f" stroked="t" coordorigin="1088,564" coordsize="0,540" path="m1088,1104l1088,564e">
                <v:path arrowok="t"/>
                <v:fill on="f" focussize="0,0"/>
                <v:stroke weight="3.85157480314961pt" color="#DDDDDD"/>
                <v:imagedata o:title=""/>
                <o:lock v:ext="edit"/>
              </v:shape>
            </v:group>
            <v:group id="_x0000_s1214" o:spid="_x0000_s1214" o:spt="203" style="position:absolute;left:2341;top:714;height:285;width:1095;" coordorigin="2341,714" coordsize="1095,285">
              <o:lock v:ext="edit"/>
              <v:shape id="_x0000_s1215" o:spid="_x0000_s1215" style="position:absolute;left:2341;top:714;height:285;width:1095;" fillcolor="#F8F8F8" filled="t" stroked="f" coordorigin="2341,714" coordsize="1095,285" path="m2386,999l2362,995,2347,981,2341,959,2341,759,2345,735,2359,720,2381,714,3391,714,3415,718,3430,732,3436,754,3436,954,3432,978,3419,993,3396,999,2386,999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216" o:spid="_x0000_s1216" o:spt="203" style="position:absolute;left:2348;top:721;height:270;width:1080;" coordorigin="2348,721" coordsize="1080,270">
              <o:lock v:ext="edit"/>
              <v:shape id="_x0000_s1217" o:spid="_x0000_s1217" style="position:absolute;left:2348;top:721;height:270;width:1080;" filled="f" stroked="t" coordorigin="2348,721" coordsize="1080,270" path="m2348,954l2348,759,2354,736,2370,724,3391,721,3414,727,3427,743,3429,954,3424,977,3408,989,2386,991,2363,986,2351,970,2348,954xe">
                <v:path arrowok="t"/>
                <v:fill on="f" focussize="0,0"/>
                <v:stroke weight="0.750314960629921pt" color="#EDEDED"/>
                <v:imagedata o:title=""/>
                <o:lock v:ext="edit"/>
              </v:shape>
            </v:group>
          </v:group>
        </w:pict>
      </w:r>
      <w:r>
        <w:pict>
          <v:group id="_x0000_s1218" o:spid="_x0000_s1218" o:spt="203" style="position:absolute;left:0pt;margin-left:113.25pt;margin-top:3.4pt;height:14.25pt;width:62.25pt;mso-position-horizontal-relative:page;z-index:-2048;mso-width-relative:page;mso-height-relative:page;" coordorigin="2266,69" coordsize="1246,285">
            <o:lock v:ext="edit"/>
            <v:group id="_x0000_s1219" o:spid="_x0000_s1219" o:spt="203" style="position:absolute;left:2266;top:69;height:285;width:1246;" coordorigin="2266,69" coordsize="1246,285">
              <o:lock v:ext="edit"/>
              <v:shape id="_x0000_s1220" o:spid="_x0000_s1220" style="position:absolute;left:2266;top:69;height:285;width:1246;" fillcolor="#F8F8F8" filled="t" stroked="f" coordorigin="2266,69" coordsize="1246,285" path="m2311,354l2287,349,2272,336,2266,314,2266,114,2270,90,2284,75,2306,69,3466,69,3490,73,3505,86,3511,109,3511,309,3507,333,3494,347,3471,354,2311,35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221" o:spid="_x0000_s1221" o:spt="203" style="position:absolute;left:2273;top:76;height:270;width:1231;" coordorigin="2273,76" coordsize="1231,270">
              <o:lock v:ext="edit"/>
              <v:shape id="_x0000_s1222" o:spid="_x0000_s1222" style="position:absolute;left:2273;top:76;height:270;width:1231;" filled="f" stroked="t" coordorigin="2273,76" coordsize="1231,270" path="m2273,309l2273,114,2279,91,2295,78,3466,76,3489,81,3502,97,3504,309,3499,332,3483,344,2311,346,2288,341,2276,325,2273,309xe">
                <v:path arrowok="t"/>
                <v:fill on="f" focussize="0,0"/>
                <v:stroke weight="0.750314960629921pt" color="#EDEDED"/>
                <v:imagedata o:title=""/>
                <o:lock v:ext="edit"/>
              </v:shape>
            </v:group>
          </v:group>
        </w:pict>
      </w:r>
      <w:r>
        <w:pict>
          <v:group id="_x0000_s1223" o:spid="_x0000_s1223" o:spt="203" style="position:absolute;left:0pt;margin-left:316.6pt;margin-top:3.4pt;height:14.25pt;width:50.25pt;mso-position-horizontal-relative:page;z-index:-2048;mso-width-relative:page;mso-height-relative:page;" coordorigin="6333,69" coordsize="1005,285">
            <o:lock v:ext="edit"/>
            <v:group id="_x0000_s1224" o:spid="_x0000_s1224" o:spt="203" style="position:absolute;left:6333;top:69;height:285;width:1005;" coordorigin="6333,69" coordsize="1005,285">
              <o:lock v:ext="edit"/>
              <v:shape id="_x0000_s1225" o:spid="_x0000_s1225" style="position:absolute;left:6333;top:69;height:285;width:1005;" fillcolor="#F8F8F8" filled="t" stroked="f" coordorigin="6333,69" coordsize="1005,285" path="m6378,354l6354,349,6339,336,6333,314,6333,114,6337,90,6350,75,6373,69,7293,69,7317,73,7332,86,7338,109,7338,309,7334,333,7320,347,7298,354,6378,35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226" o:spid="_x0000_s1226" o:spt="203" style="position:absolute;left:6340;top:76;height:270;width:990;" coordorigin="6340,76" coordsize="990,270">
              <o:lock v:ext="edit"/>
              <v:shape id="_x0000_s1227" o:spid="_x0000_s1227" style="position:absolute;left:6340;top:76;height:270;width:990;" filled="f" stroked="t" coordorigin="6340,76" coordsize="990,270" path="m6340,309l6340,114,6345,91,6361,78,7293,76,7316,81,7328,97,7331,309,7325,332,7309,344,6378,346,6355,341,6342,325,6340,309xe">
                <v:path arrowok="t"/>
                <v:fill on="f" focussize="0,0"/>
                <v:stroke weight="0.750314960629921pt" color="#EDEDED"/>
                <v:imagedata o:title=""/>
                <o:lock v:ext="edit"/>
              </v:shape>
            </v:group>
          </v:group>
        </w:pict>
      </w:r>
      <w:r>
        <w:rPr>
          <w:rFonts w:ascii="Microsoft YaHei UI" w:hAnsi="Microsoft YaHei UI" w:eastAsia="Microsoft YaHei UI" w:cs="Microsoft YaHei UI"/>
          <w:color w:val="56676D"/>
          <w:sz w:val="19"/>
          <w:szCs w:val="19"/>
        </w:rPr>
        <w:t xml:space="preserve">然后重新执行 </w:t>
      </w:r>
      <w:r>
        <w:rPr>
          <w:rFonts w:ascii="Microsoft YaHei UI" w:hAnsi="Microsoft YaHei UI" w:eastAsia="Microsoft YaHei UI" w:cs="Microsoft YaHei UI"/>
          <w:color w:val="56676D"/>
          <w:spacing w:val="28"/>
          <w:sz w:val="19"/>
          <w:szCs w:val="19"/>
        </w:rPr>
        <w:t xml:space="preserve"> </w:t>
      </w:r>
      <w:r>
        <w:rPr>
          <w:rFonts w:ascii="Consolas" w:hAnsi="Consolas" w:eastAsia="Consolas" w:cs="Consolas"/>
          <w:color w:val="56676D"/>
          <w:sz w:val="17"/>
          <w:szCs w:val="17"/>
        </w:rPr>
        <w:t>httpd.exe</w:t>
      </w:r>
      <w:r>
        <w:rPr>
          <w:rFonts w:ascii="Consolas" w:hAnsi="Consolas" w:eastAsia="Consolas" w:cs="Consolas"/>
          <w:color w:val="56676D"/>
          <w:spacing w:val="11"/>
          <w:sz w:val="17"/>
          <w:szCs w:val="17"/>
        </w:rPr>
        <w:t xml:space="preserve"> </w:t>
      </w:r>
      <w:r>
        <w:rPr>
          <w:rFonts w:ascii="Arial" w:hAnsi="Arial" w:eastAsia="Arial" w:cs="Arial"/>
          <w:color w:val="56676D"/>
          <w:spacing w:val="-2"/>
          <w:sz w:val="17"/>
          <w:szCs w:val="17"/>
        </w:rPr>
        <w:t>-</w:t>
      </w:r>
      <w:r>
        <w:rPr>
          <w:rFonts w:ascii="Consolas" w:hAnsi="Consolas" w:eastAsia="Consolas" w:cs="Consolas"/>
          <w:color w:val="56676D"/>
          <w:spacing w:val="-1"/>
          <w:sz w:val="17"/>
          <w:szCs w:val="17"/>
        </w:rPr>
        <w:t>t</w:t>
      </w:r>
      <w:r>
        <w:rPr>
          <w:rFonts w:ascii="Consolas" w:hAnsi="Consolas" w:eastAsia="Consolas" w:cs="Consolas"/>
          <w:color w:val="56676D"/>
          <w:spacing w:val="48"/>
          <w:sz w:val="17"/>
          <w:szCs w:val="17"/>
        </w:rPr>
        <w:t xml:space="preserve"> </w:t>
      </w:r>
      <w:r>
        <w:rPr>
          <w:rFonts w:ascii="Microsoft YaHei UI" w:hAnsi="Microsoft YaHei UI" w:eastAsia="Microsoft YaHei UI" w:cs="Microsoft YaHei UI"/>
          <w:color w:val="56676D"/>
          <w:sz w:val="19"/>
          <w:szCs w:val="19"/>
        </w:rPr>
        <w:t xml:space="preserve">测试配置文件，这时候应该提示 </w:t>
      </w:r>
      <w:r>
        <w:rPr>
          <w:rFonts w:ascii="Microsoft YaHei UI" w:hAnsi="Microsoft YaHei UI" w:eastAsia="Microsoft YaHei UI" w:cs="Microsoft YaHei UI"/>
          <w:color w:val="56676D"/>
          <w:spacing w:val="28"/>
          <w:sz w:val="19"/>
          <w:szCs w:val="19"/>
        </w:rPr>
        <w:t xml:space="preserve"> </w:t>
      </w:r>
      <w:r>
        <w:rPr>
          <w:rFonts w:ascii="Consolas" w:hAnsi="Consolas" w:eastAsia="Consolas" w:cs="Consolas"/>
          <w:color w:val="56676D"/>
          <w:sz w:val="17"/>
          <w:szCs w:val="17"/>
        </w:rPr>
        <w:t>Syntax</w:t>
      </w:r>
      <w:r>
        <w:rPr>
          <w:rFonts w:ascii="Consolas" w:hAnsi="Consolas" w:eastAsia="Consolas" w:cs="Consolas"/>
          <w:color w:val="56676D"/>
          <w:spacing w:val="12"/>
          <w:sz w:val="17"/>
          <w:szCs w:val="17"/>
        </w:rPr>
        <w:t xml:space="preserve"> </w:t>
      </w:r>
      <w:r>
        <w:rPr>
          <w:rFonts w:ascii="Consolas" w:hAnsi="Consolas" w:eastAsia="Consolas" w:cs="Consolas"/>
          <w:color w:val="56676D"/>
          <w:sz w:val="17"/>
          <w:szCs w:val="17"/>
        </w:rPr>
        <w:t>OK</w:t>
      </w:r>
      <w:r>
        <w:rPr>
          <w:rFonts w:ascii="Consolas" w:hAnsi="Consolas" w:eastAsia="Consolas" w:cs="Consolas"/>
          <w:color w:val="56676D"/>
          <w:spacing w:val="-10"/>
          <w:sz w:val="17"/>
          <w:szCs w:val="17"/>
        </w:rPr>
        <w:t xml:space="preserve"> </w:t>
      </w:r>
      <w:r>
        <w:rPr>
          <w:rFonts w:ascii="Microsoft YaHei UI" w:hAnsi="Microsoft YaHei UI" w:eastAsia="Microsoft YaHei UI" w:cs="Microsoft YaHei UI"/>
          <w:color w:val="56676D"/>
          <w:sz w:val="19"/>
          <w:szCs w:val="19"/>
        </w:rPr>
        <w:t>。</w:t>
      </w:r>
    </w:p>
    <w:p>
      <w:pPr>
        <w:spacing w:before="3" w:line="130" w:lineRule="exact"/>
        <w:rPr>
          <w:sz w:val="13"/>
          <w:szCs w:val="13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/>
        <w:ind w:left="377" w:right="0" w:firstLine="0"/>
        <w:jc w:val="left"/>
        <w:rPr>
          <w:rFonts w:ascii="Microsoft YaHei UI" w:hAnsi="Microsoft YaHei UI" w:eastAsia="Microsoft YaHei UI" w:cs="Microsoft YaHei UI"/>
          <w:sz w:val="19"/>
          <w:szCs w:val="19"/>
        </w:rPr>
      </w:pPr>
      <w:r>
        <w:rPr>
          <w:rFonts w:ascii="Microsoft YaHei UI" w:hAnsi="Microsoft YaHei UI" w:eastAsia="Microsoft YaHei UI" w:cs="Microsoft YaHei UI"/>
          <w:color w:val="777777"/>
          <w:sz w:val="19"/>
          <w:szCs w:val="19"/>
        </w:rPr>
        <w:t xml:space="preserve">如果有关于  </w:t>
      </w:r>
      <w:r>
        <w:rPr>
          <w:rFonts w:ascii="Microsoft YaHei UI" w:hAnsi="Microsoft YaHei UI" w:eastAsia="Microsoft YaHei UI" w:cs="Microsoft YaHei UI"/>
          <w:color w:val="777777"/>
          <w:spacing w:val="23"/>
          <w:sz w:val="19"/>
          <w:szCs w:val="19"/>
        </w:rPr>
        <w:t xml:space="preserve"> </w:t>
      </w:r>
      <w:r>
        <w:rPr>
          <w:rFonts w:ascii="Consolas" w:hAnsi="Consolas" w:eastAsia="Consolas" w:cs="Consolas"/>
          <w:color w:val="777777"/>
          <w:sz w:val="17"/>
          <w:szCs w:val="17"/>
        </w:rPr>
        <w:t xml:space="preserve">ServerName </w:t>
      </w:r>
      <w:r>
        <w:rPr>
          <w:rFonts w:ascii="Consolas" w:hAnsi="Consolas" w:eastAsia="Consolas" w:cs="Consolas"/>
          <w:color w:val="777777"/>
          <w:spacing w:val="5"/>
          <w:sz w:val="17"/>
          <w:szCs w:val="17"/>
        </w:rPr>
        <w:t xml:space="preserve"> </w:t>
      </w:r>
      <w:r>
        <w:rPr>
          <w:rFonts w:ascii="Microsoft YaHei UI" w:hAnsi="Microsoft YaHei UI" w:eastAsia="Microsoft YaHei UI" w:cs="Microsoft YaHei UI"/>
          <w:color w:val="777777"/>
          <w:sz w:val="19"/>
          <w:szCs w:val="19"/>
        </w:rPr>
        <w:t>的警告提示，不用管它，暂时还不会影响我们接下来的使用和操作。</w:t>
      </w:r>
    </w:p>
    <w:p>
      <w:pPr>
        <w:spacing w:before="8" w:line="110" w:lineRule="exact"/>
        <w:rPr>
          <w:sz w:val="11"/>
          <w:szCs w:val="11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pStyle w:val="5"/>
        <w:spacing w:line="240" w:lineRule="auto"/>
        <w:ind w:right="0"/>
        <w:jc w:val="left"/>
      </w:pPr>
      <w:r>
        <w:rPr>
          <w:color w:val="56676D"/>
        </w:rPr>
        <w:t>接着运行以下命令重新启动</w:t>
      </w:r>
      <w:r>
        <w:rPr>
          <w:color w:val="56676D"/>
          <w:spacing w:val="35"/>
        </w:rPr>
        <w:t xml:space="preserve"> </w:t>
      </w:r>
      <w:r>
        <w:rPr>
          <w:rFonts w:ascii="Arial" w:hAnsi="Arial" w:eastAsia="Arial" w:cs="Arial"/>
          <w:color w:val="56676D"/>
        </w:rPr>
        <w:t>Apache</w:t>
      </w:r>
      <w:r>
        <w:rPr>
          <w:rFonts w:ascii="Arial" w:hAnsi="Arial" w:eastAsia="Arial" w:cs="Arial"/>
          <w:color w:val="56676D"/>
          <w:spacing w:val="39"/>
        </w:rPr>
        <w:t xml:space="preserve"> </w:t>
      </w:r>
      <w:r>
        <w:rPr>
          <w:color w:val="56676D"/>
        </w:rPr>
        <w:t>服务：</w:t>
      </w: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40" w:lineRule="exact"/>
        <w:rPr>
          <w:sz w:val="24"/>
          <w:szCs w:val="24"/>
        </w:rPr>
      </w:pPr>
    </w:p>
    <w:p>
      <w:pPr>
        <w:tabs>
          <w:tab w:val="left" w:pos="587"/>
        </w:tabs>
        <w:spacing w:before="50"/>
        <w:ind w:left="253" w:right="0" w:firstLine="0"/>
        <w:jc w:val="left"/>
        <w:rPr>
          <w:rFonts w:ascii="宋体" w:hAnsi="宋体" w:eastAsia="宋体" w:cs="宋体"/>
          <w:sz w:val="17"/>
          <w:szCs w:val="17"/>
        </w:rPr>
      </w:pPr>
      <w:r>
        <w:rPr>
          <w:rFonts w:ascii="Consolas" w:hAnsi="Consolas" w:eastAsia="Consolas" w:cs="Consolas"/>
          <w:color w:val="999999"/>
          <w:sz w:val="17"/>
          <w:szCs w:val="17"/>
        </w:rPr>
        <w:t>1</w:t>
      </w:r>
      <w:r>
        <w:rPr>
          <w:rFonts w:ascii="Consolas" w:hAnsi="Consolas" w:eastAsia="Consolas" w:cs="Consolas"/>
          <w:color w:val="999999"/>
          <w:sz w:val="17"/>
          <w:szCs w:val="17"/>
        </w:rPr>
        <w:tab/>
      </w:r>
      <w:r>
        <w:rPr>
          <w:rFonts w:ascii="Consolas" w:hAnsi="Consolas" w:eastAsia="Consolas" w:cs="Consolas"/>
          <w:color w:val="AA5400"/>
          <w:sz w:val="17"/>
          <w:szCs w:val="17"/>
        </w:rPr>
        <w:t xml:space="preserve"># </w:t>
      </w:r>
      <w:r>
        <w:rPr>
          <w:rFonts w:ascii="宋体" w:hAnsi="宋体" w:eastAsia="宋体" w:cs="宋体"/>
          <w:color w:val="AA5400"/>
          <w:sz w:val="17"/>
          <w:szCs w:val="17"/>
        </w:rPr>
        <w:t>注意：需要使用管理员身份运行命令行！！！</w:t>
      </w:r>
    </w:p>
    <w:p>
      <w:pPr>
        <w:spacing w:before="1" w:line="100" w:lineRule="exact"/>
        <w:rPr>
          <w:sz w:val="10"/>
          <w:szCs w:val="10"/>
        </w:rPr>
      </w:pPr>
    </w:p>
    <w:p>
      <w:pPr>
        <w:numPr>
          <w:ilvl w:val="0"/>
          <w:numId w:val="2"/>
        </w:numPr>
        <w:tabs>
          <w:tab w:val="left" w:pos="587"/>
        </w:tabs>
        <w:spacing w:before="0"/>
        <w:ind w:left="587" w:right="0" w:hanging="334"/>
        <w:jc w:val="lef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color w:val="0000FF"/>
          <w:sz w:val="17"/>
          <w:szCs w:val="17"/>
        </w:rPr>
        <w:t xml:space="preserve">$ </w:t>
      </w:r>
      <w:r>
        <w:rPr>
          <w:rFonts w:ascii="Consolas" w:hAnsi="Consolas" w:eastAsia="Consolas" w:cs="Consolas"/>
          <w:color w:val="0000FF"/>
          <w:spacing w:val="-1"/>
          <w:sz w:val="17"/>
          <w:szCs w:val="17"/>
        </w:rPr>
        <w:t>httpd</w:t>
      </w:r>
      <w:r>
        <w:rPr>
          <w:rFonts w:ascii="Consolas" w:hAnsi="Consolas" w:eastAsia="Consolas" w:cs="Consolas"/>
          <w:color w:val="56676D"/>
          <w:spacing w:val="-1"/>
          <w:sz w:val="17"/>
          <w:szCs w:val="17"/>
        </w:rPr>
        <w:t>.exe</w:t>
      </w:r>
      <w:r>
        <w:rPr>
          <w:rFonts w:ascii="Consolas" w:hAnsi="Consolas" w:eastAsia="Consolas" w:cs="Consolas"/>
          <w:color w:val="56676D"/>
          <w:sz w:val="17"/>
          <w:szCs w:val="17"/>
        </w:rPr>
        <w:t xml:space="preserve"> </w:t>
      </w:r>
      <w:r>
        <w:rPr>
          <w:rFonts w:ascii="Consolas" w:hAnsi="Consolas" w:eastAsia="Consolas" w:cs="Consolas"/>
          <w:color w:val="0000CC"/>
          <w:sz w:val="17"/>
          <w:szCs w:val="17"/>
        </w:rPr>
        <w:t xml:space="preserve">‐k </w:t>
      </w:r>
      <w:r>
        <w:rPr>
          <w:rFonts w:ascii="Consolas" w:hAnsi="Consolas" w:eastAsia="Consolas" w:cs="Consolas"/>
          <w:color w:val="3300AA"/>
          <w:sz w:val="17"/>
          <w:szCs w:val="17"/>
        </w:rPr>
        <w:t xml:space="preserve">start </w:t>
      </w:r>
      <w:r>
        <w:rPr>
          <w:rFonts w:ascii="Consolas" w:hAnsi="Consolas" w:eastAsia="Consolas" w:cs="Consolas"/>
          <w:color w:val="0000CC"/>
          <w:sz w:val="17"/>
          <w:szCs w:val="17"/>
        </w:rPr>
        <w:t xml:space="preserve">‐n </w:t>
      </w:r>
      <w:r>
        <w:rPr>
          <w:rFonts w:ascii="Consolas" w:hAnsi="Consolas" w:eastAsia="Consolas" w:cs="Consolas"/>
          <w:color w:val="AA1111"/>
          <w:sz w:val="17"/>
          <w:szCs w:val="17"/>
        </w:rPr>
        <w:t>"Apache"</w:t>
      </w:r>
    </w:p>
    <w:p>
      <w:pPr>
        <w:numPr>
          <w:ilvl w:val="0"/>
          <w:numId w:val="2"/>
        </w:numPr>
        <w:tabs>
          <w:tab w:val="left" w:pos="587"/>
        </w:tabs>
        <w:spacing w:before="61"/>
        <w:ind w:left="587" w:right="0" w:hanging="334"/>
        <w:jc w:val="left"/>
        <w:rPr>
          <w:rFonts w:ascii="宋体" w:hAnsi="宋体" w:eastAsia="宋体" w:cs="宋体"/>
          <w:sz w:val="17"/>
          <w:szCs w:val="17"/>
        </w:rPr>
      </w:pPr>
      <w:r>
        <w:rPr>
          <w:rFonts w:ascii="Consolas" w:hAnsi="Consolas" w:eastAsia="Consolas" w:cs="Consolas"/>
          <w:color w:val="AA5400"/>
          <w:sz w:val="17"/>
          <w:szCs w:val="17"/>
        </w:rPr>
        <w:t xml:space="preserve"># </w:t>
      </w:r>
      <w:r>
        <w:rPr>
          <w:rFonts w:ascii="宋体" w:hAnsi="宋体" w:eastAsia="宋体" w:cs="宋体"/>
          <w:color w:val="AA5400"/>
          <w:sz w:val="17"/>
          <w:szCs w:val="17"/>
        </w:rPr>
        <w:t>重新启动</w:t>
      </w:r>
      <w:r>
        <w:rPr>
          <w:rFonts w:ascii="宋体" w:hAnsi="宋体" w:eastAsia="宋体" w:cs="宋体"/>
          <w:color w:val="AA5400"/>
          <w:spacing w:val="8"/>
          <w:sz w:val="17"/>
          <w:szCs w:val="17"/>
        </w:rPr>
        <w:t xml:space="preserve"> </w:t>
      </w:r>
      <w:r>
        <w:rPr>
          <w:rFonts w:ascii="Consolas" w:hAnsi="Consolas" w:eastAsia="Consolas" w:cs="Consolas"/>
          <w:color w:val="AA5400"/>
          <w:sz w:val="17"/>
          <w:szCs w:val="17"/>
        </w:rPr>
        <w:t xml:space="preserve">Apache </w:t>
      </w:r>
      <w:r>
        <w:rPr>
          <w:rFonts w:ascii="宋体" w:hAnsi="宋体" w:eastAsia="宋体" w:cs="宋体"/>
          <w:color w:val="AA5400"/>
          <w:sz w:val="17"/>
          <w:szCs w:val="17"/>
        </w:rPr>
        <w:t>服务</w:t>
      </w:r>
    </w:p>
    <w:p>
      <w:pPr>
        <w:spacing w:before="1" w:line="100" w:lineRule="exact"/>
        <w:rPr>
          <w:sz w:val="10"/>
          <w:szCs w:val="10"/>
        </w:rPr>
      </w:pPr>
    </w:p>
    <w:p>
      <w:pPr>
        <w:numPr>
          <w:ilvl w:val="0"/>
          <w:numId w:val="2"/>
        </w:numPr>
        <w:tabs>
          <w:tab w:val="left" w:pos="587"/>
        </w:tabs>
        <w:spacing w:before="0"/>
        <w:ind w:left="587" w:right="0" w:hanging="334"/>
        <w:jc w:val="lef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color w:val="0000FF"/>
          <w:sz w:val="17"/>
          <w:szCs w:val="17"/>
        </w:rPr>
        <w:t xml:space="preserve">$ </w:t>
      </w:r>
      <w:r>
        <w:rPr>
          <w:rFonts w:ascii="Consolas" w:hAnsi="Consolas" w:eastAsia="Consolas" w:cs="Consolas"/>
          <w:color w:val="0000FF"/>
          <w:spacing w:val="-1"/>
          <w:sz w:val="17"/>
          <w:szCs w:val="17"/>
        </w:rPr>
        <w:t>httpd</w:t>
      </w:r>
      <w:r>
        <w:rPr>
          <w:rFonts w:ascii="Consolas" w:hAnsi="Consolas" w:eastAsia="Consolas" w:cs="Consolas"/>
          <w:color w:val="56676D"/>
          <w:spacing w:val="-1"/>
          <w:sz w:val="17"/>
          <w:szCs w:val="17"/>
        </w:rPr>
        <w:t>.exe</w:t>
      </w:r>
      <w:r>
        <w:rPr>
          <w:rFonts w:ascii="Consolas" w:hAnsi="Consolas" w:eastAsia="Consolas" w:cs="Consolas"/>
          <w:color w:val="56676D"/>
          <w:sz w:val="17"/>
          <w:szCs w:val="17"/>
        </w:rPr>
        <w:t xml:space="preserve"> </w:t>
      </w:r>
      <w:r>
        <w:rPr>
          <w:rFonts w:ascii="Consolas" w:hAnsi="Consolas" w:eastAsia="Consolas" w:cs="Consolas"/>
          <w:color w:val="0000CC"/>
          <w:sz w:val="17"/>
          <w:szCs w:val="17"/>
        </w:rPr>
        <w:t xml:space="preserve">‐k </w:t>
      </w:r>
      <w:r>
        <w:rPr>
          <w:rFonts w:ascii="Consolas" w:hAnsi="Consolas" w:eastAsia="Consolas" w:cs="Consolas"/>
          <w:color w:val="3300AA"/>
          <w:sz w:val="17"/>
          <w:szCs w:val="17"/>
        </w:rPr>
        <w:t xml:space="preserve">restart </w:t>
      </w:r>
      <w:r>
        <w:rPr>
          <w:rFonts w:ascii="Consolas" w:hAnsi="Consolas" w:eastAsia="Consolas" w:cs="Consolas"/>
          <w:color w:val="0000CC"/>
          <w:sz w:val="17"/>
          <w:szCs w:val="17"/>
        </w:rPr>
        <w:t xml:space="preserve">‐n </w:t>
      </w:r>
      <w:r>
        <w:rPr>
          <w:rFonts w:ascii="Consolas" w:hAnsi="Consolas" w:eastAsia="Consolas" w:cs="Consolas"/>
          <w:color w:val="AA1111"/>
          <w:sz w:val="17"/>
          <w:szCs w:val="17"/>
        </w:rPr>
        <w:t>"Apache"</w:t>
      </w:r>
    </w:p>
    <w:p>
      <w:pPr>
        <w:numPr>
          <w:ilvl w:val="0"/>
          <w:numId w:val="2"/>
        </w:numPr>
        <w:tabs>
          <w:tab w:val="left" w:pos="587"/>
        </w:tabs>
        <w:spacing w:before="61"/>
        <w:ind w:left="587" w:right="0" w:hanging="334"/>
        <w:jc w:val="left"/>
        <w:rPr>
          <w:rFonts w:ascii="宋体" w:hAnsi="宋体" w:eastAsia="宋体" w:cs="宋体"/>
          <w:sz w:val="17"/>
          <w:szCs w:val="17"/>
        </w:rPr>
      </w:pPr>
      <w:r>
        <w:rPr>
          <w:rFonts w:ascii="Consolas" w:hAnsi="Consolas" w:eastAsia="Consolas" w:cs="Consolas"/>
          <w:color w:val="AA5400"/>
          <w:sz w:val="17"/>
          <w:szCs w:val="17"/>
        </w:rPr>
        <w:t xml:space="preserve"># </w:t>
      </w:r>
      <w:r>
        <w:rPr>
          <w:rFonts w:ascii="宋体" w:hAnsi="宋体" w:eastAsia="宋体" w:cs="宋体"/>
          <w:color w:val="AA5400"/>
          <w:sz w:val="17"/>
          <w:szCs w:val="17"/>
        </w:rPr>
        <w:t>停止</w:t>
      </w:r>
      <w:r>
        <w:rPr>
          <w:rFonts w:ascii="宋体" w:hAnsi="宋体" w:eastAsia="宋体" w:cs="宋体"/>
          <w:color w:val="AA5400"/>
          <w:spacing w:val="8"/>
          <w:sz w:val="17"/>
          <w:szCs w:val="17"/>
        </w:rPr>
        <w:t xml:space="preserve"> </w:t>
      </w:r>
      <w:r>
        <w:rPr>
          <w:rFonts w:ascii="Consolas" w:hAnsi="Consolas" w:eastAsia="Consolas" w:cs="Consolas"/>
          <w:color w:val="AA5400"/>
          <w:sz w:val="17"/>
          <w:szCs w:val="17"/>
        </w:rPr>
        <w:t xml:space="preserve">Apache </w:t>
      </w:r>
      <w:r>
        <w:rPr>
          <w:rFonts w:ascii="宋体" w:hAnsi="宋体" w:eastAsia="宋体" w:cs="宋体"/>
          <w:color w:val="AA5400"/>
          <w:sz w:val="17"/>
          <w:szCs w:val="17"/>
        </w:rPr>
        <w:t>服务</w:t>
      </w:r>
    </w:p>
    <w:p>
      <w:pPr>
        <w:spacing w:before="1" w:line="100" w:lineRule="exact"/>
        <w:rPr>
          <w:sz w:val="10"/>
          <w:szCs w:val="10"/>
        </w:rPr>
      </w:pPr>
    </w:p>
    <w:p>
      <w:pPr>
        <w:numPr>
          <w:ilvl w:val="0"/>
          <w:numId w:val="2"/>
        </w:numPr>
        <w:tabs>
          <w:tab w:val="left" w:pos="587"/>
        </w:tabs>
        <w:spacing w:before="0"/>
        <w:ind w:left="587" w:right="0" w:hanging="334"/>
        <w:jc w:val="lef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color w:val="0000FF"/>
          <w:sz w:val="17"/>
          <w:szCs w:val="17"/>
        </w:rPr>
        <w:t xml:space="preserve">$ </w:t>
      </w:r>
      <w:r>
        <w:rPr>
          <w:rFonts w:ascii="Consolas" w:hAnsi="Consolas" w:eastAsia="Consolas" w:cs="Consolas"/>
          <w:color w:val="0000FF"/>
          <w:spacing w:val="-1"/>
          <w:sz w:val="17"/>
          <w:szCs w:val="17"/>
        </w:rPr>
        <w:t>httpd</w:t>
      </w:r>
      <w:r>
        <w:rPr>
          <w:rFonts w:ascii="Consolas" w:hAnsi="Consolas" w:eastAsia="Consolas" w:cs="Consolas"/>
          <w:color w:val="56676D"/>
          <w:spacing w:val="-1"/>
          <w:sz w:val="17"/>
          <w:szCs w:val="17"/>
        </w:rPr>
        <w:t>.exe</w:t>
      </w:r>
      <w:r>
        <w:rPr>
          <w:rFonts w:ascii="Consolas" w:hAnsi="Consolas" w:eastAsia="Consolas" w:cs="Consolas"/>
          <w:color w:val="56676D"/>
          <w:sz w:val="17"/>
          <w:szCs w:val="17"/>
        </w:rPr>
        <w:t xml:space="preserve"> </w:t>
      </w:r>
      <w:r>
        <w:rPr>
          <w:rFonts w:ascii="Consolas" w:hAnsi="Consolas" w:eastAsia="Consolas" w:cs="Consolas"/>
          <w:color w:val="0000CC"/>
          <w:sz w:val="17"/>
          <w:szCs w:val="17"/>
        </w:rPr>
        <w:t xml:space="preserve">‐k </w:t>
      </w:r>
      <w:r>
        <w:rPr>
          <w:rFonts w:ascii="Consolas" w:hAnsi="Consolas" w:eastAsia="Consolas" w:cs="Consolas"/>
          <w:color w:val="3300AA"/>
          <w:sz w:val="17"/>
          <w:szCs w:val="17"/>
        </w:rPr>
        <w:t xml:space="preserve">stop </w:t>
      </w:r>
      <w:r>
        <w:rPr>
          <w:rFonts w:ascii="Consolas" w:hAnsi="Consolas" w:eastAsia="Consolas" w:cs="Consolas"/>
          <w:color w:val="0000CC"/>
          <w:sz w:val="17"/>
          <w:szCs w:val="17"/>
        </w:rPr>
        <w:t xml:space="preserve">‐n </w:t>
      </w:r>
      <w:r>
        <w:rPr>
          <w:rFonts w:ascii="Consolas" w:hAnsi="Consolas" w:eastAsia="Consolas" w:cs="Consolas"/>
          <w:color w:val="AA1111"/>
          <w:sz w:val="17"/>
          <w:szCs w:val="17"/>
        </w:rPr>
        <w:t>"Apache"</w:t>
      </w:r>
    </w:p>
    <w:p>
      <w:pPr>
        <w:spacing w:before="0" w:line="200" w:lineRule="exact"/>
        <w:rPr>
          <w:sz w:val="20"/>
          <w:szCs w:val="20"/>
        </w:rPr>
      </w:pPr>
    </w:p>
    <w:p>
      <w:pPr>
        <w:spacing w:before="9" w:line="240" w:lineRule="exact"/>
        <w:rPr>
          <w:sz w:val="24"/>
          <w:szCs w:val="24"/>
        </w:rPr>
      </w:pPr>
    </w:p>
    <w:p>
      <w:pPr>
        <w:pStyle w:val="5"/>
        <w:spacing w:line="307" w:lineRule="exact"/>
        <w:ind w:right="0"/>
        <w:jc w:val="left"/>
        <w:rPr>
          <w:rFonts w:ascii="Consolas" w:hAnsi="Consolas" w:eastAsia="Consolas" w:cs="Consolas"/>
          <w:sz w:val="17"/>
          <w:szCs w:val="17"/>
        </w:rPr>
      </w:pPr>
      <w:r>
        <w:pict>
          <v:group id="_x0000_s1228" o:spid="_x0000_s1228" o:spt="203" style="position:absolute;left:0pt;margin-left:52.5pt;margin-top:-116.1pt;height:102pt;width:489.95pt;mso-position-horizontal-relative:page;z-index:-2048;mso-width-relative:page;mso-height-relative:page;" coordorigin="1050,-2323" coordsize="9799,2041">
            <o:lock v:ext="edit"/>
            <v:group id="_x0000_s1229" o:spid="_x0000_s1229" o:spt="203" style="position:absolute;left:1058;top:-2315;height:2026;width:9784;" coordorigin="1058,-2315" coordsize="9784,2026">
              <o:lock v:ext="edit"/>
              <v:shape id="_x0000_s1230" o:spid="_x0000_s1230" style="position:absolute;left:1058;top:-2315;height:2026;width:9784;" fillcolor="#F8F8F8" filled="t" stroked="f" coordorigin="1058,-2315" coordsize="9784,2026" path="m1095,-289l1073,-295,1060,-311,1058,-327,1058,-2278,1063,-2301,1079,-2313,10805,-2315,10827,-2310,10840,-2294,10842,-327,10837,-304,10821,-292,1095,-289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231" o:spid="_x0000_s1231" o:spt="203" style="position:absolute;left:1058;top:-2315;height:2026;width:9784;" coordorigin="1058,-2315" coordsize="9784,2026">
              <o:lock v:ext="edit"/>
              <v:shape id="_x0000_s1232" o:spid="_x0000_s1232" style="position:absolute;left:1058;top:-2315;height:2026;width:9784;" filled="f" stroked="t" coordorigin="1058,-2315" coordsize="9784,2026" path="m1058,-327l1058,-2278,1063,-2301,1079,-2313,10805,-2315,10827,-2310,10840,-2294,10842,-327,10837,-304,10821,-292,1095,-289,1073,-295,1060,-311,1058,-327xe">
                <v:path arrowok="t"/>
                <v:fill on="f" focussize="0,0"/>
                <v:stroke weight="0.750314960629921pt" color="#EDEDED"/>
                <v:imagedata o:title=""/>
                <o:lock v:ext="edit"/>
              </v:shape>
            </v:group>
            <v:group id="_x0000_s1233" o:spid="_x0000_s1233" o:spt="203" style="position:absolute;left:1463;top:-2188;height:1801;width:2;" coordorigin="1463,-2188" coordsize="2,1801">
              <o:lock v:ext="edit"/>
              <v:shape id="_x0000_s1234" o:spid="_x0000_s1234" style="position:absolute;left:1463;top:-2188;height:1801;width:2;" filled="f" stroked="t" coordorigin="1463,-2188" coordsize="0,1801" path="m1463,-387l1463,-2188e">
                <v:path arrowok="t"/>
                <v:fill on="f" focussize="0,0"/>
                <v:stroke weight="0.850314960629921pt" color="#DDDDDD"/>
                <v:imagedata o:title=""/>
                <o:lock v:ext="edit"/>
              </v:shape>
            </v:group>
          </v:group>
        </w:pict>
      </w:r>
      <w:r>
        <w:pict>
          <v:group id="_x0000_s1235" o:spid="_x0000_s1235" o:spt="203" style="position:absolute;left:0pt;margin-left:391.65pt;margin-top:3.15pt;height:14.25pt;width:49.5pt;mso-position-horizontal-relative:page;z-index:-2048;mso-width-relative:page;mso-height-relative:page;" coordorigin="7833,63" coordsize="990,285">
            <o:lock v:ext="edit"/>
            <v:group id="_x0000_s1236" o:spid="_x0000_s1236" o:spt="203" style="position:absolute;left:7833;top:63;height:285;width:990;" coordorigin="7833,63" coordsize="990,285">
              <o:lock v:ext="edit"/>
              <v:shape id="_x0000_s1237" o:spid="_x0000_s1237" style="position:absolute;left:7833;top:63;height:285;width:990;" fillcolor="#F8F8F8" filled="t" stroked="f" coordorigin="7833,63" coordsize="990,285" path="m7878,348l7854,344,7840,331,7833,308,7833,108,7838,84,7851,69,7873,63,8779,63,8803,68,8817,81,8824,103,8824,303,8819,327,8806,342,8784,348,7878,34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238" o:spid="_x0000_s1238" o:spt="203" style="position:absolute;left:7841;top:71;height:270;width:975;" coordorigin="7841,71" coordsize="975,270">
              <o:lock v:ext="edit"/>
              <v:shape id="_x0000_s1239" o:spid="_x0000_s1239" style="position:absolute;left:7841;top:71;height:270;width:975;" filled="f" stroked="t" coordorigin="7841,71" coordsize="975,270" path="m7841,303l7841,108,7846,85,7862,73,8779,71,8802,76,8814,92,8816,303,8811,326,8795,339,7878,341,7855,335,7843,319,7841,303xe">
                <v:path arrowok="t"/>
                <v:fill on="f" focussize="0,0"/>
                <v:stroke weight="0.750314960629921pt" color="#EDEDED"/>
                <v:imagedata o:title=""/>
                <o:lock v:ext="edit"/>
              </v:shape>
            </v:group>
          </v:group>
        </w:pict>
      </w:r>
      <w:r>
        <w:rPr>
          <w:color w:val="56676D"/>
          <w:spacing w:val="-1"/>
        </w:rPr>
        <w:t>回到浏览器中，地址栏输入：</w:t>
      </w:r>
      <w:r>
        <w:fldChar w:fldCharType="begin"/>
      </w:r>
      <w:r>
        <w:instrText xml:space="preserve"> HYPERLINK "http://localhost/" \h </w:instrText>
      </w:r>
      <w:r>
        <w:fldChar w:fldCharType="separate"/>
      </w:r>
      <w:r>
        <w:rPr>
          <w:rFonts w:ascii="Arial" w:hAnsi="Arial" w:eastAsia="Arial" w:cs="Arial"/>
          <w:color w:val="4183C4"/>
          <w:spacing w:val="-1"/>
          <w:u w:val="single" w:color="4183C4"/>
        </w:rPr>
        <w:t>http://lo</w:t>
      </w:r>
      <w:r>
        <w:rPr>
          <w:rFonts w:ascii="Arial" w:hAnsi="Arial" w:eastAsia="Arial" w:cs="Arial"/>
          <w:color w:val="4183C4"/>
          <w:spacing w:val="-2"/>
          <w:u w:val="single" w:color="4183C4"/>
        </w:rPr>
        <w:t>c</w:t>
      </w:r>
      <w:r>
        <w:rPr>
          <w:rFonts w:ascii="Arial" w:hAnsi="Arial" w:eastAsia="Arial" w:cs="Arial"/>
          <w:color w:val="4183C4"/>
          <w:spacing w:val="-1"/>
          <w:u w:val="single" w:color="4183C4"/>
        </w:rPr>
        <w:t>alho</w:t>
      </w:r>
      <w:r>
        <w:rPr>
          <w:rFonts w:ascii="Arial" w:hAnsi="Arial" w:eastAsia="Arial" w:cs="Arial"/>
          <w:color w:val="4183C4"/>
          <w:spacing w:val="-2"/>
          <w:u w:val="single" w:color="4183C4"/>
        </w:rPr>
        <w:t>s</w:t>
      </w:r>
      <w:r>
        <w:rPr>
          <w:rFonts w:ascii="Arial" w:hAnsi="Arial" w:eastAsia="Arial" w:cs="Arial"/>
          <w:color w:val="4183C4"/>
          <w:spacing w:val="-1"/>
          <w:u w:val="single" w:color="4183C4"/>
        </w:rPr>
        <w:t>t/</w:t>
      </w:r>
      <w:r>
        <w:rPr>
          <w:rFonts w:ascii="Arial" w:hAnsi="Arial" w:eastAsia="Arial" w:cs="Arial"/>
          <w:color w:val="4183C4"/>
        </w:rPr>
        <w:fldChar w:fldCharType="end"/>
      </w:r>
      <w:r>
        <w:rPr>
          <w:color w:val="56676D"/>
          <w:spacing w:val="-1"/>
        </w:rPr>
        <w:t>，回车访问，这时正常应该看到</w:t>
      </w:r>
      <w:r>
        <w:rPr>
          <w:color w:val="56676D"/>
        </w:rPr>
        <w:t xml:space="preserve">    </w:t>
      </w:r>
      <w:r>
        <w:rPr>
          <w:color w:val="56676D"/>
          <w:spacing w:val="5"/>
        </w:rPr>
        <w:t xml:space="preserve"> </w:t>
      </w:r>
      <w:r>
        <w:rPr>
          <w:rFonts w:ascii="Consolas" w:hAnsi="Consolas" w:eastAsia="Consolas" w:cs="Consolas"/>
          <w:color w:val="56676D"/>
          <w:sz w:val="17"/>
          <w:szCs w:val="17"/>
        </w:rPr>
        <w:t xml:space="preserve">It </w:t>
      </w:r>
      <w:r>
        <w:rPr>
          <w:rFonts w:ascii="Consolas" w:hAnsi="Consolas" w:eastAsia="Consolas" w:cs="Consolas"/>
          <w:color w:val="56676D"/>
          <w:spacing w:val="26"/>
          <w:sz w:val="17"/>
          <w:szCs w:val="17"/>
        </w:rPr>
        <w:t xml:space="preserve"> </w:t>
      </w:r>
      <w:r>
        <w:rPr>
          <w:rFonts w:ascii="Consolas" w:hAnsi="Consolas" w:eastAsia="Consolas" w:cs="Consolas"/>
          <w:color w:val="56676D"/>
          <w:sz w:val="17"/>
          <w:szCs w:val="17"/>
        </w:rPr>
        <w:t>works!</w:t>
      </w:r>
    </w:p>
    <w:p>
      <w:pPr>
        <w:spacing w:after="0" w:line="307" w:lineRule="exact"/>
        <w:jc w:val="left"/>
        <w:rPr>
          <w:rFonts w:ascii="Consolas" w:hAnsi="Consolas" w:eastAsia="Consolas" w:cs="Consolas"/>
          <w:sz w:val="17"/>
          <w:szCs w:val="17"/>
        </w:rPr>
        <w:sectPr>
          <w:headerReference r:id="rId8" w:type="default"/>
          <w:footerReference r:id="rId9" w:type="default"/>
          <w:pgSz w:w="11900" w:h="16820"/>
          <w:pgMar w:top="0" w:right="940" w:bottom="280" w:left="940" w:header="0" w:footer="0" w:gutter="0"/>
        </w:sectPr>
      </w:pPr>
    </w:p>
    <w:p>
      <w:pPr>
        <w:spacing w:before="5" w:line="110" w:lineRule="exact"/>
        <w:rPr>
          <w:sz w:val="11"/>
          <w:szCs w:val="11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/>
        <w:ind w:left="110" w:right="10940" w:firstLine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>
        <w:pict>
          <v:shape id="_x0000_i1030" o:spt="75" type="#_x0000_t75" style="height:306.35pt;width:487.95pt;" filled="f" coordsize="21600,21600">
            <v:path/>
            <v:fill on="f" focussize="0,0"/>
            <v:stroke/>
            <v:imagedata r:id="rId40" o:title=""/>
            <o:lock v:ext="edit" aspectratio="t"/>
            <w10:wrap type="none"/>
            <w10:anchorlock/>
          </v:shape>
        </w:pict>
      </w:r>
    </w:p>
    <w:p>
      <w:pPr>
        <w:spacing w:before="3" w:line="130" w:lineRule="exact"/>
        <w:rPr>
          <w:sz w:val="13"/>
          <w:szCs w:val="13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pStyle w:val="3"/>
        <w:numPr>
          <w:ilvl w:val="1"/>
          <w:numId w:val="1"/>
        </w:numPr>
        <w:tabs>
          <w:tab w:val="left" w:pos="559"/>
        </w:tabs>
        <w:spacing w:before="0" w:after="0" w:line="411" w:lineRule="exact"/>
        <w:ind w:left="559" w:right="0" w:hanging="453"/>
        <w:jc w:val="left"/>
      </w:pPr>
      <w:bookmarkStart w:id="11" w:name="提供 Web 服务"/>
      <w:bookmarkEnd w:id="11"/>
      <w:bookmarkStart w:id="12" w:name="网络基础概念（必要）"/>
      <w:bookmarkEnd w:id="12"/>
      <w:bookmarkStart w:id="13" w:name="网络基础概念（必要）"/>
      <w:bookmarkEnd w:id="13"/>
      <w:r>
        <w:rPr>
          <w:color w:val="56676D"/>
        </w:rPr>
        <w:t>提供</w:t>
      </w:r>
      <w:r>
        <w:rPr>
          <w:color w:val="56676D"/>
          <w:spacing w:val="-3"/>
        </w:rPr>
        <w:t xml:space="preserve"> </w:t>
      </w:r>
      <w:r>
        <w:rPr>
          <w:rFonts w:ascii="Arial" w:hAnsi="Arial" w:eastAsia="Arial" w:cs="Arial"/>
          <w:color w:val="56676D"/>
          <w:spacing w:val="-3"/>
        </w:rPr>
        <w:t>W</w:t>
      </w:r>
      <w:r>
        <w:rPr>
          <w:rFonts w:ascii="Arial" w:hAnsi="Arial" w:eastAsia="Arial" w:cs="Arial"/>
          <w:color w:val="56676D"/>
          <w:spacing w:val="-2"/>
        </w:rPr>
        <w:t>eb</w:t>
      </w:r>
      <w:r>
        <w:rPr>
          <w:rFonts w:ascii="Arial" w:hAnsi="Arial" w:eastAsia="Arial" w:cs="Arial"/>
          <w:color w:val="56676D"/>
          <w:spacing w:val="2"/>
        </w:rPr>
        <w:t xml:space="preserve"> </w:t>
      </w:r>
      <w:r>
        <w:rPr>
          <w:color w:val="56676D"/>
        </w:rPr>
        <w:t>服务</w:t>
      </w:r>
    </w:p>
    <w:p>
      <w:pPr>
        <w:spacing w:before="18" w:line="260" w:lineRule="exact"/>
        <w:rPr>
          <w:sz w:val="26"/>
          <w:szCs w:val="26"/>
        </w:rPr>
      </w:pPr>
    </w:p>
    <w:p>
      <w:pPr>
        <w:pStyle w:val="5"/>
        <w:spacing w:line="265" w:lineRule="auto"/>
        <w:ind w:right="298"/>
        <w:jc w:val="left"/>
      </w:pPr>
      <w:r>
        <w:rPr>
          <w:color w:val="56676D"/>
        </w:rPr>
        <w:t>启动</w:t>
      </w:r>
      <w:r>
        <w:rPr>
          <w:color w:val="56676D"/>
          <w:spacing w:val="37"/>
        </w:rPr>
        <w:t xml:space="preserve"> </w:t>
      </w:r>
      <w:r>
        <w:rPr>
          <w:rFonts w:ascii="Arial" w:hAnsi="Arial" w:eastAsia="Arial" w:cs="Arial"/>
          <w:color w:val="56676D"/>
        </w:rPr>
        <w:t>Apache</w:t>
      </w:r>
      <w:r>
        <w:rPr>
          <w:color w:val="56676D"/>
        </w:rPr>
        <w:t>，让别人可以使用你机器上安装的</w:t>
      </w:r>
      <w:r>
        <w:rPr>
          <w:color w:val="56676D"/>
          <w:spacing w:val="38"/>
        </w:rPr>
        <w:t xml:space="preserve"> </w:t>
      </w:r>
      <w:r>
        <w:rPr>
          <w:rFonts w:ascii="Arial" w:hAnsi="Arial" w:eastAsia="Arial" w:cs="Arial"/>
          <w:color w:val="56676D"/>
        </w:rPr>
        <w:t>Apache</w:t>
      </w:r>
      <w:r>
        <w:rPr>
          <w:rFonts w:ascii="Arial" w:hAnsi="Arial" w:eastAsia="Arial" w:cs="Arial"/>
          <w:color w:val="56676D"/>
          <w:spacing w:val="40"/>
        </w:rPr>
        <w:t xml:space="preserve"> </w:t>
      </w:r>
      <w:r>
        <w:rPr>
          <w:color w:val="56676D"/>
        </w:rPr>
        <w:t>提供的</w:t>
      </w:r>
      <w:r>
        <w:rPr>
          <w:color w:val="56676D"/>
          <w:spacing w:val="38"/>
        </w:rPr>
        <w:t xml:space="preserve"> </w:t>
      </w:r>
      <w:r>
        <w:rPr>
          <w:rFonts w:ascii="Arial" w:hAnsi="Arial" w:eastAsia="Arial" w:cs="Arial"/>
          <w:color w:val="56676D"/>
          <w:spacing w:val="-2"/>
        </w:rPr>
        <w:t>Web</w:t>
      </w:r>
      <w:r>
        <w:rPr>
          <w:rFonts w:ascii="Arial" w:hAnsi="Arial" w:eastAsia="Arial" w:cs="Arial"/>
          <w:color w:val="56676D"/>
          <w:spacing w:val="40"/>
        </w:rPr>
        <w:t xml:space="preserve"> </w:t>
      </w:r>
      <w:r>
        <w:rPr>
          <w:color w:val="56676D"/>
        </w:rPr>
        <w:t>服务，访问你机器上的网站。这种情况下你</w:t>
      </w:r>
      <w:r>
        <w:rPr>
          <w:color w:val="56676D"/>
          <w:spacing w:val="22"/>
          <w:w w:val="102"/>
        </w:rPr>
        <w:t xml:space="preserve"> </w:t>
      </w:r>
      <w:r>
        <w:rPr>
          <w:color w:val="56676D"/>
          <w:w w:val="105"/>
        </w:rPr>
        <w:t>的机器就是服务器，别人的机器就是客户端。</w:t>
      </w:r>
    </w:p>
    <w:p>
      <w:pPr>
        <w:spacing w:before="3" w:line="200" w:lineRule="exact"/>
        <w:rPr>
          <w:sz w:val="20"/>
          <w:szCs w:val="20"/>
        </w:rPr>
      </w:pPr>
    </w:p>
    <w:p>
      <w:pPr>
        <w:pStyle w:val="5"/>
        <w:spacing w:line="240" w:lineRule="auto"/>
        <w:ind w:right="0"/>
        <w:jc w:val="left"/>
      </w:pPr>
      <w:r>
        <w:rPr>
          <w:color w:val="56676D"/>
        </w:rPr>
        <w:t>注意：</w:t>
      </w:r>
    </w:p>
    <w:p>
      <w:pPr>
        <w:spacing w:before="14" w:line="220" w:lineRule="exact"/>
        <w:rPr>
          <w:sz w:val="22"/>
          <w:szCs w:val="22"/>
        </w:rPr>
      </w:pPr>
    </w:p>
    <w:p>
      <w:pPr>
        <w:pStyle w:val="5"/>
        <w:spacing w:line="307" w:lineRule="exact"/>
        <w:ind w:left="557" w:right="0"/>
        <w:jc w:val="left"/>
      </w:pPr>
      <w:r>
        <w:pict>
          <v:group id="_x0000_s1240" o:spid="_x0000_s1240" o:spt="203" style="position:absolute;left:0pt;margin-left:63pt;margin-top:7.85pt;height:3.4pt;width:3.7pt;mso-position-horizontal-relative:page;z-index:-2048;mso-width-relative:page;mso-height-relative:page;" coordorigin="1261,157" coordsize="75,69">
            <o:lock v:ext="edit"/>
            <v:shape id="_x0000_s1241" o:spid="_x0000_s1241" style="position:absolute;left:1261;top:157;height:69;width:75;" fillcolor="#56676D" filled="t" stroked="f" coordorigin="1261,157" coordsize="75,69" path="m1314,226l1285,224,1268,215,1261,198,1265,172,1278,157,1309,158,1327,165,1335,180,1336,191,1330,214,1314,226xe">
              <v:path arrowok="t"/>
              <v:fill on="t" focussize="0,0"/>
              <v:stroke on="f"/>
              <v:imagedata o:title=""/>
              <o:lock v:ext="edit"/>
            </v:shape>
          </v:group>
        </w:pict>
      </w:r>
      <w:r>
        <w:rPr>
          <w:color w:val="56676D"/>
        </w:rPr>
        <w:t>确保配置文件语法检查通过</w:t>
      </w:r>
    </w:p>
    <w:p>
      <w:pPr>
        <w:pStyle w:val="5"/>
        <w:spacing w:before="33" w:line="240" w:lineRule="auto"/>
        <w:ind w:left="557" w:right="0"/>
        <w:jc w:val="left"/>
      </w:pPr>
      <w:r>
        <w:pict>
          <v:group id="_x0000_s1242" o:spid="_x0000_s1242" o:spt="203" style="position:absolute;left:0pt;margin-left:63pt;margin-top:9.75pt;height:3.4pt;width:3.7pt;mso-position-horizontal-relative:page;z-index:-2048;mso-width-relative:page;mso-height-relative:page;" coordorigin="1261,196" coordsize="75,69">
            <o:lock v:ext="edit"/>
            <v:shape id="_x0000_s1243" o:spid="_x0000_s1243" style="position:absolute;left:1261;top:196;height:69;width:75;" fillcolor="#56676D" filled="t" stroked="f" coordorigin="1261,196" coordsize="75,69" path="m1314,264l1285,263,1268,253,1261,236,1265,210,1278,196,1309,196,1327,204,1335,218,1336,229,1330,252,1314,264xe">
              <v:path arrowok="t"/>
              <v:fill on="t" focussize="0,0"/>
              <v:stroke on="f"/>
              <v:imagedata o:title=""/>
              <o:lock v:ext="edit"/>
            </v:shape>
          </v:group>
        </w:pict>
      </w:r>
      <w:r>
        <w:pict>
          <v:group id="_x0000_s1244" o:spid="_x0000_s1244" o:spt="203" style="position:absolute;left:0pt;margin-left:96.75pt;margin-top:5.05pt;height:14.25pt;width:17.25pt;mso-position-horizontal-relative:page;z-index:-2048;mso-width-relative:page;mso-height-relative:page;" coordorigin="1936,102" coordsize="345,285">
            <o:lock v:ext="edit"/>
            <v:group id="_x0000_s1245" o:spid="_x0000_s1245" o:spt="203" style="position:absolute;left:1936;top:102;height:285;width:345;" coordorigin="1936,102" coordsize="345,285">
              <o:lock v:ext="edit"/>
              <v:shape id="_x0000_s1246" o:spid="_x0000_s1246" style="position:absolute;left:1936;top:102;height:285;width:345;" fillcolor="#F8F8F8" filled="t" stroked="f" coordorigin="1936,102" coordsize="345,285" path="m1981,387l1957,382,1942,369,1936,347,1936,147,1940,123,1954,108,1976,102,2236,102,2260,106,2275,119,2281,142,2281,342,2277,366,2263,380,2241,387,1981,387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247" o:spid="_x0000_s1247" o:spt="203" style="position:absolute;left:1943;top:109;height:270;width:330;" coordorigin="1943,109" coordsize="330,270">
              <o:lock v:ext="edit"/>
              <v:shape id="_x0000_s1248" o:spid="_x0000_s1248" style="position:absolute;left:1943;top:109;height:270;width:330;" filled="f" stroked="t" coordorigin="1943,109" coordsize="330,270" path="m1943,342l1943,147,1949,124,1965,111,2236,109,2259,114,2271,130,2273,342,2268,365,2252,377,1981,379,1958,374,1946,358,1943,342xe">
                <v:path arrowok="t"/>
                <v:fill on="f" focussize="0,0"/>
                <v:stroke weight="0.750314960629921pt" color="#EDEDED"/>
                <v:imagedata o:title=""/>
                <o:lock v:ext="edit"/>
              </v:shape>
            </v:group>
          </v:group>
        </w:pict>
      </w:r>
      <w:r>
        <w:rPr>
          <w:color w:val="56676D"/>
        </w:rPr>
        <w:t xml:space="preserve">确保 </w:t>
      </w:r>
      <w:r>
        <w:rPr>
          <w:color w:val="56676D"/>
          <w:spacing w:val="37"/>
        </w:rPr>
        <w:t xml:space="preserve"> </w:t>
      </w:r>
      <w:r>
        <w:rPr>
          <w:rFonts w:ascii="Consolas" w:hAnsi="Consolas" w:eastAsia="Consolas" w:cs="Consolas"/>
          <w:color w:val="56676D"/>
          <w:sz w:val="17"/>
          <w:szCs w:val="17"/>
        </w:rPr>
        <w:t>80</w:t>
      </w:r>
      <w:r>
        <w:rPr>
          <w:rFonts w:ascii="Consolas" w:hAnsi="Consolas" w:eastAsia="Consolas" w:cs="Consolas"/>
          <w:color w:val="56676D"/>
          <w:spacing w:val="57"/>
          <w:sz w:val="17"/>
          <w:szCs w:val="17"/>
        </w:rPr>
        <w:t xml:space="preserve"> </w:t>
      </w:r>
      <w:r>
        <w:rPr>
          <w:color w:val="56676D"/>
        </w:rPr>
        <w:t>端口没有被其他程序占用</w:t>
      </w:r>
    </w:p>
    <w:p>
      <w:pPr>
        <w:pStyle w:val="5"/>
        <w:spacing w:before="33" w:line="240" w:lineRule="auto"/>
        <w:ind w:left="557" w:right="0"/>
        <w:jc w:val="left"/>
      </w:pPr>
      <w:r>
        <w:pict>
          <v:group id="_x0000_s1249" o:spid="_x0000_s1249" o:spt="203" style="position:absolute;left:0pt;margin-left:63pt;margin-top:9.75pt;height:3.4pt;width:3.7pt;mso-position-horizontal-relative:page;z-index:-2048;mso-width-relative:page;mso-height-relative:page;" coordorigin="1261,196" coordsize="75,69">
            <o:lock v:ext="edit"/>
            <v:shape id="_x0000_s1250" o:spid="_x0000_s1250" style="position:absolute;left:1261;top:196;height:69;width:75;" fillcolor="#56676D" filled="t" stroked="f" coordorigin="1261,196" coordsize="75,69" path="m1314,264l1285,263,1268,253,1261,236,1265,210,1278,196,1309,196,1327,204,1335,218,1336,229,1330,252,1314,264xe">
              <v:path arrowok="t"/>
              <v:fill on="t" focussize="0,0"/>
              <v:stroke on="f"/>
              <v:imagedata o:title=""/>
              <o:lock v:ext="edit"/>
            </v:shape>
          </v:group>
        </w:pict>
      </w:r>
      <w:r>
        <w:pict>
          <v:group id="_x0000_s1251" o:spid="_x0000_s1251" o:spt="203" style="position:absolute;left:0pt;margin-left:145.55pt;margin-top:5.05pt;height:14.25pt;width:17.25pt;mso-position-horizontal-relative:page;z-index:-2048;mso-width-relative:page;mso-height-relative:page;" coordorigin="2911,102" coordsize="345,285">
            <o:lock v:ext="edit"/>
            <v:group id="_x0000_s1252" o:spid="_x0000_s1252" o:spt="203" style="position:absolute;left:2911;top:102;height:285;width:345;" coordorigin="2911,102" coordsize="345,285">
              <o:lock v:ext="edit"/>
              <v:shape id="_x0000_s1253" o:spid="_x0000_s1253" style="position:absolute;left:2911;top:102;height:285;width:345;" fillcolor="#F8F8F8" filled="t" stroked="f" coordorigin="2911,102" coordsize="345,285" path="m2956,387l2932,382,2917,369,2911,347,2911,147,2916,123,2929,108,2951,102,3211,102,3235,106,3250,119,3256,142,3256,342,3252,366,3239,380,3216,387,2956,387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254" o:spid="_x0000_s1254" o:spt="203" style="position:absolute;left:2919;top:109;height:270;width:330;" coordorigin="2919,109" coordsize="330,270">
              <o:lock v:ext="edit"/>
              <v:shape id="_x0000_s1255" o:spid="_x0000_s1255" style="position:absolute;left:2919;top:109;height:270;width:330;" filled="f" stroked="t" coordorigin="2919,109" coordsize="330,270" path="m2919,342l2919,147,2924,124,2940,111,3211,109,3234,114,3247,130,3249,342,3244,365,3228,377,2956,379,2933,374,2921,358,2919,342xe">
                <v:path arrowok="t"/>
                <v:fill on="f" focussize="0,0"/>
                <v:stroke weight="0.750314960629921pt" color="#EDEDED"/>
                <v:imagedata o:title=""/>
                <o:lock v:ext="edit"/>
              </v:shape>
            </v:group>
          </v:group>
        </w:pict>
      </w:r>
      <w:r>
        <w:rPr>
          <w:color w:val="56676D"/>
        </w:rPr>
        <w:t xml:space="preserve">确保防火墙允许 </w:t>
      </w:r>
      <w:r>
        <w:rPr>
          <w:color w:val="56676D"/>
          <w:spacing w:val="54"/>
        </w:rPr>
        <w:t xml:space="preserve"> </w:t>
      </w:r>
      <w:r>
        <w:rPr>
          <w:rFonts w:ascii="Consolas" w:hAnsi="Consolas" w:eastAsia="Consolas" w:cs="Consolas"/>
          <w:color w:val="56676D"/>
          <w:sz w:val="17"/>
          <w:szCs w:val="17"/>
        </w:rPr>
        <w:t>80</w:t>
      </w:r>
      <w:r>
        <w:rPr>
          <w:rFonts w:ascii="Consolas" w:hAnsi="Consolas" w:eastAsia="Consolas" w:cs="Consolas"/>
          <w:color w:val="56676D"/>
          <w:spacing w:val="74"/>
          <w:sz w:val="17"/>
          <w:szCs w:val="17"/>
        </w:rPr>
        <w:t xml:space="preserve"> </w:t>
      </w:r>
      <w:r>
        <w:rPr>
          <w:color w:val="56676D"/>
        </w:rPr>
        <w:t>端口的请求，或者干脆关掉防火墙</w:t>
      </w:r>
    </w:p>
    <w:p>
      <w:pPr>
        <w:spacing w:before="33" w:line="265" w:lineRule="auto"/>
        <w:ind w:left="557" w:right="0" w:firstLine="0"/>
        <w:jc w:val="left"/>
        <w:rPr>
          <w:rFonts w:ascii="Microsoft YaHei UI" w:hAnsi="Microsoft YaHei UI" w:eastAsia="Microsoft YaHei UI" w:cs="Microsoft YaHei UI"/>
          <w:sz w:val="19"/>
          <w:szCs w:val="19"/>
        </w:rPr>
      </w:pPr>
      <w:r>
        <w:pict>
          <v:group id="_x0000_s1256" o:spid="_x0000_s1256" o:spt="203" style="position:absolute;left:0pt;margin-left:63pt;margin-top:9.75pt;height:3.4pt;width:3.7pt;mso-position-horizontal-relative:page;z-index:-2048;mso-width-relative:page;mso-height-relative:page;" coordorigin="1261,196" coordsize="75,69">
            <o:lock v:ext="edit"/>
            <v:shape id="_x0000_s1257" o:spid="_x0000_s1257" style="position:absolute;left:1261;top:196;height:69;width:75;" fillcolor="#56676D" filled="t" stroked="f" coordorigin="1261,196" coordsize="75,69" path="m1314,264l1285,263,1268,253,1261,236,1265,210,1278,196,1309,196,1327,204,1335,218,1336,229,1330,252,1314,264xe">
              <v:path arrowok="t"/>
              <v:fill on="t" focussize="0,0"/>
              <v:stroke on="f"/>
              <v:imagedata o:title=""/>
              <o:lock v:ext="edit"/>
            </v:shape>
          </v:group>
        </w:pict>
      </w:r>
      <w:r>
        <w:pict>
          <v:group id="_x0000_s1258" o:spid="_x0000_s1258" o:spt="203" style="position:absolute;left:0pt;margin-left:258.85pt;margin-top:5.05pt;height:14.25pt;width:54pt;mso-position-horizontal-relative:page;z-index:-2048;mso-width-relative:page;mso-height-relative:page;" coordorigin="5177,102" coordsize="1080,285">
            <o:lock v:ext="edit"/>
            <v:group id="_x0000_s1259" o:spid="_x0000_s1259" o:spt="203" style="position:absolute;left:5177;top:102;height:285;width:1080;" coordorigin="5177,102" coordsize="1080,285">
              <o:lock v:ext="edit"/>
              <v:shape id="_x0000_s1260" o:spid="_x0000_s1260" style="position:absolute;left:5177;top:102;height:285;width:1080;" fillcolor="#F8F8F8" filled="t" stroked="f" coordorigin="5177,102" coordsize="1080,285" path="m5222,387l5198,382,5183,369,5177,347,5177,147,5182,123,5195,108,5217,102,6213,102,6236,106,6251,119,6257,142,6258,342,6253,366,6240,380,6218,387,5222,387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261" o:spid="_x0000_s1261" o:spt="203" style="position:absolute;left:5185;top:109;height:270;width:1065;" coordorigin="5185,109" coordsize="1065,270">
              <o:lock v:ext="edit"/>
              <v:shape id="_x0000_s1262" o:spid="_x0000_s1262" style="position:absolute;left:5185;top:109;height:270;width:1065;" filled="f" stroked="t" coordorigin="5185,109" coordsize="1065,270" path="m5185,342l5185,147,5190,124,5206,111,6213,109,6236,114,6248,130,6250,342,6245,365,6229,377,5222,379,5199,374,5187,358,5185,342xe">
                <v:path arrowok="t"/>
                <v:fill on="f" focussize="0,0"/>
                <v:stroke weight="0.750314960629921pt" color="#EDEDED"/>
                <v:imagedata o:title=""/>
                <o:lock v:ext="edit"/>
              </v:shape>
            </v:group>
          </v:group>
        </w:pict>
      </w:r>
      <w:r>
        <w:pict>
          <v:group id="_x0000_s1263" o:spid="_x0000_s1263" o:spt="203" style="position:absolute;left:0pt;margin-left:366.9pt;margin-top:5.05pt;height:14.25pt;width:63.75pt;mso-position-horizontal-relative:page;z-index:-2048;mso-width-relative:page;mso-height-relative:page;" coordorigin="7338,102" coordsize="1276,285">
            <o:lock v:ext="edit"/>
            <v:group id="_x0000_s1264" o:spid="_x0000_s1264" o:spt="203" style="position:absolute;left:7338;top:102;height:285;width:1276;" coordorigin="7338,102" coordsize="1276,285">
              <o:lock v:ext="edit"/>
              <v:shape id="_x0000_s1265" o:spid="_x0000_s1265" style="position:absolute;left:7338;top:102;height:285;width:1276;" fillcolor="#F8F8F8" filled="t" stroked="f" coordorigin="7338,102" coordsize="1276,285" path="m7383,387l7359,382,7344,369,7338,347,7338,147,7343,123,7356,108,7378,102,8569,102,8592,106,8607,119,8613,142,8614,342,8609,366,8596,380,8574,387,7383,387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266" o:spid="_x0000_s1266" o:spt="203" style="position:absolute;left:7346;top:109;height:270;width:1261;" coordorigin="7346,109" coordsize="1261,270">
              <o:lock v:ext="edit"/>
              <v:shape id="_x0000_s1267" o:spid="_x0000_s1267" style="position:absolute;left:7346;top:109;height:270;width:1261;" filled="f" stroked="t" coordorigin="7346,109" coordsize="1261,270" path="m7346,342l7346,147,7351,124,7367,111,8569,109,8592,114,8604,130,8606,342,8601,365,8585,377,7383,379,7360,374,7348,358,7346,342xe">
                <v:path arrowok="t"/>
                <v:fill on="f" focussize="0,0"/>
                <v:stroke weight="0.750314960629921pt" color="#EDEDED"/>
                <v:imagedata o:title=""/>
                <o:lock v:ext="edit"/>
              </v:shape>
            </v:group>
          </v:group>
        </w:pict>
      </w:r>
      <w:r>
        <w:pict>
          <v:group id="_x0000_s1268" o:spid="_x0000_s1268" o:spt="203" style="position:absolute;left:0pt;margin-left:474.9pt;margin-top:5.05pt;height:14.25pt;width:49.5pt;mso-position-horizontal-relative:page;z-index:-2048;mso-width-relative:page;mso-height-relative:page;" coordorigin="9499,102" coordsize="990,285">
            <o:lock v:ext="edit"/>
            <v:group id="_x0000_s1269" o:spid="_x0000_s1269" o:spt="203" style="position:absolute;left:9499;top:102;height:285;width:990;" coordorigin="9499,102" coordsize="990,285">
              <o:lock v:ext="edit"/>
              <v:shape id="_x0000_s1270" o:spid="_x0000_s1270" style="position:absolute;left:9499;top:102;height:285;width:990;" fillcolor="#F8F8F8" filled="t" stroked="f" coordorigin="9499,102" coordsize="990,285" path="m9544,387l9520,382,9505,369,9499,347,9499,147,9503,123,9517,108,9539,102,10444,102,10468,106,10483,119,10489,142,10489,342,10485,366,10472,380,10449,387,9544,387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271" o:spid="_x0000_s1271" o:spt="203" style="position:absolute;left:9506;top:109;height:270;width:975;" coordorigin="9506,109" coordsize="975,270">
              <o:lock v:ext="edit"/>
              <v:shape id="_x0000_s1272" o:spid="_x0000_s1272" style="position:absolute;left:9506;top:109;height:270;width:975;" filled="f" stroked="t" coordorigin="9506,109" coordsize="975,270" path="m9506,342l9506,147,9512,124,9528,111,10444,109,10467,114,10480,130,10482,342,10477,365,10461,377,9544,379,9521,374,9509,358,9506,342xe">
                <v:path arrowok="t"/>
                <v:fill on="f" focussize="0,0"/>
                <v:stroke weight="0.750314960629921pt" color="#EDEDED"/>
                <v:imagedata o:title=""/>
                <o:lock v:ext="edit"/>
              </v:shape>
            </v:group>
          </v:group>
        </w:pict>
      </w:r>
      <w:r>
        <w:pict>
          <v:group id="_x0000_s1273" o:spid="_x0000_s1273" o:spt="203" style="position:absolute;left:0pt;margin-left:106.5pt;margin-top:22.3pt;height:14.25pt;width:63.75pt;mso-position-horizontal-relative:page;z-index:-2048;mso-width-relative:page;mso-height-relative:page;" coordorigin="2131,447" coordsize="1276,285">
            <o:lock v:ext="edit"/>
            <v:group id="_x0000_s1274" o:spid="_x0000_s1274" o:spt="203" style="position:absolute;left:2131;top:447;height:285;width:1276;" coordorigin="2131,447" coordsize="1276,285">
              <o:lock v:ext="edit"/>
              <v:shape id="_x0000_s1275" o:spid="_x0000_s1275" style="position:absolute;left:2131;top:447;height:285;width:1276;" fillcolor="#F8F8F8" filled="t" stroked="f" coordorigin="2131,447" coordsize="1276,285" path="m2176,732l2152,727,2137,714,2131,692,2131,492,2135,468,2149,453,2171,447,3361,447,3385,451,3400,464,3406,487,3406,687,3402,711,3389,726,3366,732,2176,73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276" o:spid="_x0000_s1276" o:spt="203" style="position:absolute;left:2138;top:454;height:270;width:1261;" coordorigin="2138,454" coordsize="1261,270">
              <o:lock v:ext="edit"/>
              <v:shape id="_x0000_s1277" o:spid="_x0000_s1277" style="position:absolute;left:2138;top:454;height:270;width:1261;" filled="f" stroked="t" coordorigin="2138,454" coordsize="1261,270" path="m2138,687l2138,492,2144,469,2160,457,3361,454,3384,460,3397,476,3399,687,3394,710,3378,722,2176,724,2153,719,2141,703,2138,687xe">
                <v:path arrowok="t"/>
                <v:fill on="f" focussize="0,0"/>
                <v:stroke weight="0.750314960629921pt" color="#EDEDED"/>
                <v:imagedata o:title=""/>
                <o:lock v:ext="edit"/>
              </v:shape>
            </v:group>
          </v:group>
        </w:pict>
      </w:r>
      <w:r>
        <w:pict>
          <v:group id="_x0000_s1278" o:spid="_x0000_s1278" o:spt="203" style="position:absolute;left:0pt;margin-left:63pt;margin-top:44.25pt;height:3.4pt;width:3.7pt;mso-position-horizontal-relative:page;z-index:-2048;mso-width-relative:page;mso-height-relative:page;" coordorigin="1261,886" coordsize="75,69">
            <o:lock v:ext="edit"/>
            <v:shape id="_x0000_s1279" o:spid="_x0000_s1279" style="position:absolute;left:1261;top:886;height:69;width:75;" fillcolor="#56676D" filled="t" stroked="f" coordorigin="1261,886" coordsize="75,69" path="m1314,955l1285,953,1268,943,1261,927,1265,900,1278,886,1309,886,1327,894,1335,909,1336,919,1330,942,1314,955xe">
              <v:path arrowok="t"/>
              <v:fill on="t" focussize="0,0"/>
              <v:stroke on="f"/>
              <v:imagedata o:title=""/>
              <o:lock v:ext="edit"/>
            </v:shape>
          </v:group>
        </w:pict>
      </w:r>
      <w:r>
        <w:rPr>
          <w:rFonts w:ascii="Microsoft YaHei UI" w:hAnsi="Microsoft YaHei UI" w:eastAsia="Microsoft YaHei UI" w:cs="Microsoft YaHei UI"/>
          <w:color w:val="56676D"/>
          <w:sz w:val="19"/>
          <w:szCs w:val="19"/>
        </w:rPr>
        <w:t>如果出现</w:t>
      </w:r>
      <w:r>
        <w:rPr>
          <w:rFonts w:ascii="Microsoft YaHei UI" w:hAnsi="Microsoft YaHei UI" w:eastAsia="Microsoft YaHei UI" w:cs="Microsoft YaHei UI"/>
          <w:color w:val="56676D"/>
          <w:spacing w:val="2"/>
          <w:sz w:val="19"/>
          <w:szCs w:val="19"/>
        </w:rPr>
        <w:t xml:space="preserve"> </w:t>
      </w:r>
      <w:r>
        <w:rPr>
          <w:rFonts w:ascii="Arial" w:hAnsi="Arial" w:eastAsia="Arial" w:cs="Arial"/>
          <w:b/>
          <w:bCs/>
          <w:color w:val="56676D"/>
          <w:sz w:val="19"/>
          <w:szCs w:val="19"/>
        </w:rPr>
        <w:t>Forbidden</w:t>
      </w:r>
      <w:r>
        <w:rPr>
          <w:rFonts w:ascii="Arial" w:hAnsi="Arial" w:eastAsia="Arial" w:cs="Arial"/>
          <w:b/>
          <w:bCs/>
          <w:color w:val="56676D"/>
          <w:spacing w:val="6"/>
          <w:sz w:val="19"/>
          <w:szCs w:val="19"/>
        </w:rPr>
        <w:t xml:space="preserve"> </w:t>
      </w:r>
      <w:r>
        <w:rPr>
          <w:rFonts w:ascii="Microsoft YaHei UI" w:hAnsi="Microsoft YaHei UI" w:eastAsia="Microsoft YaHei UI" w:cs="Microsoft YaHei UI"/>
          <w:color w:val="56676D"/>
          <w:sz w:val="19"/>
          <w:szCs w:val="19"/>
        </w:rPr>
        <w:t xml:space="preserve">情况，确保配置文件 </w:t>
      </w:r>
      <w:r>
        <w:rPr>
          <w:rFonts w:ascii="Microsoft YaHei UI" w:hAnsi="Microsoft YaHei UI" w:eastAsia="Microsoft YaHei UI" w:cs="Microsoft YaHei UI"/>
          <w:color w:val="56676D"/>
          <w:spacing w:val="34"/>
          <w:sz w:val="19"/>
          <w:szCs w:val="19"/>
        </w:rPr>
        <w:t xml:space="preserve"> </w:t>
      </w:r>
      <w:r>
        <w:rPr>
          <w:rFonts w:ascii="Consolas" w:hAnsi="Consolas" w:eastAsia="Consolas" w:cs="Consolas"/>
          <w:color w:val="56676D"/>
          <w:sz w:val="17"/>
          <w:szCs w:val="17"/>
        </w:rPr>
        <w:t>httpd.conf</w:t>
      </w:r>
      <w:r>
        <w:rPr>
          <w:rFonts w:ascii="Consolas" w:hAnsi="Consolas" w:eastAsia="Consolas" w:cs="Consolas"/>
          <w:color w:val="56676D"/>
          <w:spacing w:val="53"/>
          <w:sz w:val="17"/>
          <w:szCs w:val="17"/>
        </w:rPr>
        <w:t xml:space="preserve"> </w:t>
      </w:r>
      <w:r>
        <w:rPr>
          <w:rFonts w:ascii="Microsoft YaHei UI" w:hAnsi="Microsoft YaHei UI" w:eastAsia="Microsoft YaHei UI" w:cs="Microsoft YaHei UI"/>
          <w:color w:val="56676D"/>
          <w:sz w:val="19"/>
          <w:szCs w:val="19"/>
        </w:rPr>
        <w:t>中</w:t>
      </w:r>
      <w:r>
        <w:rPr>
          <w:rFonts w:ascii="Microsoft YaHei UI" w:hAnsi="Microsoft YaHei UI" w:eastAsia="Microsoft YaHei UI" w:cs="Microsoft YaHei UI"/>
          <w:color w:val="56676D"/>
          <w:spacing w:val="3"/>
          <w:sz w:val="19"/>
          <w:szCs w:val="19"/>
        </w:rPr>
        <w:t xml:space="preserve"> </w:t>
      </w:r>
      <w:r>
        <w:rPr>
          <w:rFonts w:ascii="Arial" w:hAnsi="Arial" w:eastAsia="Arial" w:cs="Arial"/>
          <w:color w:val="56676D"/>
          <w:sz w:val="19"/>
          <w:szCs w:val="19"/>
        </w:rPr>
        <w:t>247</w:t>
      </w:r>
      <w:r>
        <w:rPr>
          <w:rFonts w:ascii="Arial" w:hAnsi="Arial" w:eastAsia="Arial" w:cs="Arial"/>
          <w:color w:val="56676D"/>
          <w:spacing w:val="5"/>
          <w:sz w:val="19"/>
          <w:szCs w:val="19"/>
        </w:rPr>
        <w:t xml:space="preserve"> </w:t>
      </w:r>
      <w:r>
        <w:rPr>
          <w:rFonts w:ascii="Microsoft YaHei UI" w:hAnsi="Microsoft YaHei UI" w:eastAsia="Microsoft YaHei UI" w:cs="Microsoft YaHei UI"/>
          <w:color w:val="56676D"/>
          <w:sz w:val="19"/>
          <w:szCs w:val="19"/>
        </w:rPr>
        <w:t>行（</w:t>
      </w:r>
      <w:r>
        <w:rPr>
          <w:rFonts w:ascii="Microsoft YaHei UI" w:hAnsi="Microsoft YaHei UI" w:eastAsia="Microsoft YaHei UI" w:cs="Microsoft YaHei UI"/>
          <w:color w:val="56676D"/>
          <w:spacing w:val="31"/>
          <w:sz w:val="19"/>
          <w:szCs w:val="19"/>
        </w:rPr>
        <w:t xml:space="preserve"> </w:t>
      </w:r>
      <w:r>
        <w:rPr>
          <w:rFonts w:ascii="Consolas" w:hAnsi="Consolas" w:eastAsia="Consolas" w:cs="Consolas"/>
          <w:color w:val="56676D"/>
          <w:sz w:val="17"/>
          <w:szCs w:val="17"/>
        </w:rPr>
        <w:t>DocumentRoot</w:t>
      </w:r>
      <w:r>
        <w:rPr>
          <w:rFonts w:ascii="Consolas" w:hAnsi="Consolas" w:eastAsia="Consolas" w:cs="Consolas"/>
          <w:color w:val="56676D"/>
          <w:spacing w:val="52"/>
          <w:sz w:val="17"/>
          <w:szCs w:val="17"/>
        </w:rPr>
        <w:t xml:space="preserve"> </w:t>
      </w:r>
      <w:r>
        <w:rPr>
          <w:rFonts w:ascii="Microsoft YaHei UI" w:hAnsi="Microsoft YaHei UI" w:eastAsia="Microsoft YaHei UI" w:cs="Microsoft YaHei UI"/>
          <w:color w:val="56676D"/>
          <w:sz w:val="19"/>
          <w:szCs w:val="19"/>
        </w:rPr>
        <w:t xml:space="preserve">之后）的 </w:t>
      </w:r>
      <w:r>
        <w:rPr>
          <w:rFonts w:ascii="Microsoft YaHei UI" w:hAnsi="Microsoft YaHei UI" w:eastAsia="Microsoft YaHei UI" w:cs="Microsoft YaHei UI"/>
          <w:color w:val="56676D"/>
          <w:spacing w:val="35"/>
          <w:sz w:val="19"/>
          <w:szCs w:val="19"/>
        </w:rPr>
        <w:t xml:space="preserve"> </w:t>
      </w:r>
      <w:r>
        <w:rPr>
          <w:rFonts w:ascii="Consolas" w:hAnsi="Consolas" w:eastAsia="Consolas" w:cs="Consolas"/>
          <w:color w:val="56676D"/>
          <w:sz w:val="17"/>
          <w:szCs w:val="17"/>
        </w:rPr>
        <w:t>Directory</w:t>
      </w:r>
      <w:r>
        <w:rPr>
          <w:rFonts w:ascii="Consolas" w:hAnsi="Consolas" w:eastAsia="Consolas" w:cs="Consolas"/>
          <w:color w:val="56676D"/>
          <w:spacing w:val="53"/>
          <w:sz w:val="17"/>
          <w:szCs w:val="17"/>
        </w:rPr>
        <w:t xml:space="preserve"> </w:t>
      </w:r>
      <w:r>
        <w:rPr>
          <w:rFonts w:ascii="Microsoft YaHei UI" w:hAnsi="Microsoft YaHei UI" w:eastAsia="Microsoft YaHei UI" w:cs="Microsoft YaHei UI"/>
          <w:color w:val="56676D"/>
          <w:sz w:val="19"/>
          <w:szCs w:val="19"/>
        </w:rPr>
        <w:t>配</w:t>
      </w:r>
      <w:r>
        <w:rPr>
          <w:rFonts w:ascii="Microsoft YaHei UI" w:hAnsi="Microsoft YaHei UI" w:eastAsia="Microsoft YaHei UI" w:cs="Microsoft YaHei UI"/>
          <w:color w:val="56676D"/>
          <w:w w:val="102"/>
          <w:sz w:val="19"/>
          <w:szCs w:val="19"/>
        </w:rPr>
        <w:t xml:space="preserve"> </w:t>
      </w:r>
      <w:r>
        <w:rPr>
          <w:rFonts w:ascii="Microsoft YaHei UI" w:hAnsi="Microsoft YaHei UI" w:eastAsia="Microsoft YaHei UI" w:cs="Microsoft YaHei UI"/>
          <w:color w:val="56676D"/>
          <w:sz w:val="19"/>
          <w:szCs w:val="19"/>
        </w:rPr>
        <w:t xml:space="preserve">置的与 </w:t>
      </w:r>
      <w:r>
        <w:rPr>
          <w:rFonts w:ascii="Microsoft YaHei UI" w:hAnsi="Microsoft YaHei UI" w:eastAsia="Microsoft YaHei UI" w:cs="Microsoft YaHei UI"/>
          <w:color w:val="56676D"/>
          <w:spacing w:val="26"/>
          <w:sz w:val="19"/>
          <w:szCs w:val="19"/>
        </w:rPr>
        <w:t xml:space="preserve"> </w:t>
      </w:r>
      <w:r>
        <w:rPr>
          <w:rFonts w:ascii="Consolas" w:hAnsi="Consolas" w:eastAsia="Consolas" w:cs="Consolas"/>
          <w:color w:val="56676D"/>
          <w:sz w:val="17"/>
          <w:szCs w:val="17"/>
        </w:rPr>
        <w:t>DocumentRoot</w:t>
      </w:r>
      <w:r>
        <w:rPr>
          <w:rFonts w:ascii="Consolas" w:hAnsi="Consolas" w:eastAsia="Consolas" w:cs="Consolas"/>
          <w:color w:val="56676D"/>
          <w:spacing w:val="44"/>
          <w:sz w:val="17"/>
          <w:szCs w:val="17"/>
        </w:rPr>
        <w:t xml:space="preserve"> </w:t>
      </w:r>
      <w:r>
        <w:rPr>
          <w:rFonts w:ascii="Microsoft YaHei UI" w:hAnsi="Microsoft YaHei UI" w:eastAsia="Microsoft YaHei UI" w:cs="Microsoft YaHei UI"/>
          <w:color w:val="56676D"/>
          <w:sz w:val="19"/>
          <w:szCs w:val="19"/>
        </w:rPr>
        <w:t>路径相同</w:t>
      </w:r>
      <w:r>
        <w:rPr>
          <w:rFonts w:ascii="Microsoft YaHei UI" w:hAnsi="Microsoft YaHei UI" w:eastAsia="Microsoft YaHei UI" w:cs="Microsoft YaHei UI"/>
          <w:color w:val="56676D"/>
          <w:w w:val="102"/>
          <w:sz w:val="19"/>
          <w:szCs w:val="19"/>
        </w:rPr>
        <w:t xml:space="preserve"> </w:t>
      </w:r>
      <w:r>
        <w:rPr>
          <w:rFonts w:ascii="Microsoft YaHei UI" w:hAnsi="Microsoft YaHei UI" w:eastAsia="Microsoft YaHei UI" w:cs="Microsoft YaHei UI"/>
          <w:color w:val="56676D"/>
          <w:sz w:val="19"/>
          <w:szCs w:val="19"/>
        </w:rPr>
        <w:t>我们在开发阶段大多数都是自己访问自己机器上的网站，那这种情况下，我们既是服务端又是客户端。对于</w:t>
      </w:r>
      <w:r>
        <w:rPr>
          <w:rFonts w:ascii="Microsoft YaHei UI" w:hAnsi="Microsoft YaHei UI" w:eastAsia="Microsoft YaHei UI" w:cs="Microsoft YaHei UI"/>
          <w:color w:val="56676D"/>
          <w:w w:val="102"/>
          <w:sz w:val="19"/>
          <w:szCs w:val="19"/>
        </w:rPr>
        <w:t xml:space="preserve"> </w:t>
      </w:r>
      <w:r>
        <w:rPr>
          <w:rFonts w:ascii="Microsoft YaHei UI" w:hAnsi="Microsoft YaHei UI" w:eastAsia="Microsoft YaHei UI" w:cs="Microsoft YaHei UI"/>
          <w:color w:val="56676D"/>
          <w:sz w:val="19"/>
          <w:szCs w:val="19"/>
        </w:rPr>
        <w:t>新手来说，最常见的问题就是分不清楚哪是客户端应该有的，哪是服务端应该有的。这种时候一定要保持清</w:t>
      </w:r>
      <w:r>
        <w:rPr>
          <w:rFonts w:ascii="Microsoft YaHei UI" w:hAnsi="Microsoft YaHei UI" w:eastAsia="Microsoft YaHei UI" w:cs="Microsoft YaHei UI"/>
          <w:color w:val="56676D"/>
          <w:w w:val="102"/>
          <w:sz w:val="19"/>
          <w:szCs w:val="19"/>
        </w:rPr>
        <w:t xml:space="preserve"> </w:t>
      </w:r>
      <w:r>
        <w:rPr>
          <w:rFonts w:ascii="Microsoft YaHei UI" w:hAnsi="Microsoft YaHei UI" w:eastAsia="Microsoft YaHei UI" w:cs="Microsoft YaHei UI"/>
          <w:color w:val="56676D"/>
          <w:sz w:val="19"/>
          <w:szCs w:val="19"/>
        </w:rPr>
        <w:t xml:space="preserve">醒，客户端局限在浏览器窗口，代码以及 </w:t>
      </w:r>
      <w:r>
        <w:rPr>
          <w:rFonts w:ascii="Microsoft YaHei UI" w:hAnsi="Microsoft YaHei UI" w:eastAsia="Microsoft YaHei UI" w:cs="Microsoft YaHei UI"/>
          <w:color w:val="56676D"/>
          <w:spacing w:val="17"/>
          <w:sz w:val="19"/>
          <w:szCs w:val="19"/>
        </w:rPr>
        <w:t xml:space="preserve"> </w:t>
      </w:r>
      <w:r>
        <w:rPr>
          <w:rFonts w:ascii="Arial" w:hAnsi="Arial" w:eastAsia="Arial" w:cs="Arial"/>
          <w:color w:val="56676D"/>
          <w:sz w:val="19"/>
          <w:szCs w:val="19"/>
        </w:rPr>
        <w:t xml:space="preserve">Apache </w:t>
      </w:r>
      <w:r>
        <w:rPr>
          <w:rFonts w:ascii="Arial" w:hAnsi="Arial" w:eastAsia="Arial" w:cs="Arial"/>
          <w:color w:val="56676D"/>
          <w:spacing w:val="24"/>
          <w:sz w:val="19"/>
          <w:szCs w:val="19"/>
        </w:rPr>
        <w:t xml:space="preserve"> </w:t>
      </w:r>
      <w:r>
        <w:rPr>
          <w:rFonts w:ascii="Microsoft YaHei UI" w:hAnsi="Microsoft YaHei UI" w:eastAsia="Microsoft YaHei UI" w:cs="Microsoft YaHei UI"/>
          <w:color w:val="56676D"/>
          <w:sz w:val="19"/>
          <w:szCs w:val="19"/>
        </w:rPr>
        <w:t>相关的文件和配置都是放在服务端的。</w:t>
      </w: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20" w:line="220" w:lineRule="exact"/>
        <w:rPr>
          <w:sz w:val="22"/>
          <w:szCs w:val="22"/>
        </w:rPr>
      </w:pPr>
    </w:p>
    <w:p>
      <w:pPr>
        <w:spacing w:before="0" w:line="463" w:lineRule="exact"/>
        <w:ind w:left="107" w:right="0" w:firstLine="0"/>
        <w:jc w:val="left"/>
        <w:rPr>
          <w:rFonts w:ascii="Microsoft YaHei UI" w:hAnsi="Microsoft YaHei UI" w:eastAsia="Microsoft YaHei UI" w:cs="Microsoft YaHei UI"/>
          <w:sz w:val="34"/>
          <w:szCs w:val="34"/>
        </w:rPr>
      </w:pPr>
      <w:r>
        <w:pict>
          <v:group id="_x0000_s1280" o:spid="_x0000_s1280" o:spt="203" style="position:absolute;left:0pt;margin-left:52.5pt;margin-top:28.2pt;height:0.1pt;width:489.95pt;mso-position-horizontal-relative:page;z-index:-2048;mso-width-relative:page;mso-height-relative:page;" coordorigin="1050,565" coordsize="9799,2">
            <o:lock v:ext="edit"/>
            <v:shape id="_x0000_s1281" o:spid="_x0000_s1281" style="position:absolute;left:1050;top:565;height:2;width:9799;" filled="f" stroked="t" coordorigin="1050,565" coordsize="9799,0" path="m1050,565l10850,565e">
              <v:path arrowok="t"/>
              <v:fill on="f" focussize="0,0"/>
              <v:stroke weight="0.850314960629921pt" color="#EDEDED"/>
              <v:imagedata o:title=""/>
              <o:lock v:ext="edit"/>
            </v:shape>
          </v:group>
        </w:pict>
      </w:r>
      <w:r>
        <w:rPr>
          <w:rFonts w:ascii="Arial" w:hAnsi="Arial" w:eastAsia="Arial" w:cs="Arial"/>
          <w:color w:val="86969E"/>
          <w:sz w:val="27"/>
          <w:szCs w:val="27"/>
        </w:rPr>
        <w:t>4.</w:t>
      </w:r>
      <w:r>
        <w:rPr>
          <w:rFonts w:ascii="Arial" w:hAnsi="Arial" w:eastAsia="Arial" w:cs="Arial"/>
          <w:color w:val="86969E"/>
          <w:spacing w:val="-2"/>
          <w:sz w:val="27"/>
          <w:szCs w:val="27"/>
        </w:rPr>
        <w:t xml:space="preserve"> </w:t>
      </w:r>
      <w:r>
        <w:rPr>
          <w:rFonts w:ascii="Microsoft YaHei UI" w:hAnsi="Microsoft YaHei UI" w:eastAsia="Microsoft YaHei UI" w:cs="Microsoft YaHei UI"/>
          <w:color w:val="56676D"/>
          <w:sz w:val="34"/>
          <w:szCs w:val="34"/>
        </w:rPr>
        <w:t>网络基础概念（必要）</w:t>
      </w:r>
    </w:p>
    <w:p>
      <w:pPr>
        <w:spacing w:after="0" w:line="463" w:lineRule="exact"/>
        <w:jc w:val="left"/>
        <w:rPr>
          <w:rFonts w:ascii="Microsoft YaHei UI" w:hAnsi="Microsoft YaHei UI" w:eastAsia="Microsoft YaHei UI" w:cs="Microsoft YaHei UI"/>
          <w:sz w:val="34"/>
          <w:szCs w:val="34"/>
        </w:rPr>
        <w:sectPr>
          <w:headerReference r:id="rId10" w:type="default"/>
          <w:footerReference r:id="rId11" w:type="default"/>
          <w:pgSz w:w="11900" w:h="16820"/>
          <w:pgMar w:top="0" w:right="940" w:bottom="280" w:left="940" w:header="0" w:footer="0" w:gutter="0"/>
        </w:sect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4" w:line="200" w:lineRule="exact"/>
        <w:rPr>
          <w:sz w:val="20"/>
          <w:szCs w:val="20"/>
        </w:rPr>
      </w:pPr>
    </w:p>
    <w:p>
      <w:pPr>
        <w:pStyle w:val="5"/>
        <w:spacing w:before="75" w:line="240" w:lineRule="auto"/>
        <w:ind w:left="377" w:right="0"/>
        <w:jc w:val="left"/>
        <w:rPr>
          <w:rFonts w:ascii="Arial" w:hAnsi="Arial" w:eastAsia="Arial" w:cs="Arial"/>
        </w:rPr>
      </w:pPr>
      <w:bookmarkStart w:id="14" w:name="多个网络情况"/>
      <w:bookmarkEnd w:id="14"/>
      <w:bookmarkStart w:id="15" w:name="IP 地址"/>
      <w:bookmarkEnd w:id="15"/>
      <w:r>
        <w:rPr>
          <w:rFonts w:ascii="Arial" w:hAnsi="Arial" w:eastAsia="Arial" w:cs="Arial"/>
          <w:color w:val="777777"/>
          <w:w w:val="110"/>
        </w:rPr>
        <w:t>Internet</w:t>
      </w:r>
      <w:r>
        <w:rPr>
          <w:rFonts w:ascii="Arial" w:hAnsi="Arial" w:eastAsia="Arial" w:cs="Arial"/>
          <w:color w:val="777777"/>
          <w:spacing w:val="-18"/>
          <w:w w:val="110"/>
        </w:rPr>
        <w:t xml:space="preserve"> </w:t>
      </w:r>
      <w:r>
        <w:rPr>
          <w:rFonts w:ascii="Arial" w:hAnsi="Arial" w:eastAsia="Arial" w:cs="Arial"/>
          <w:color w:val="777777"/>
          <w:spacing w:val="-2"/>
          <w:w w:val="110"/>
        </w:rPr>
        <w:t>P</w:t>
      </w:r>
      <w:r>
        <w:rPr>
          <w:rFonts w:ascii="Arial" w:hAnsi="Arial" w:eastAsia="Arial" w:cs="Arial"/>
          <w:color w:val="777777"/>
          <w:spacing w:val="-1"/>
          <w:w w:val="110"/>
        </w:rPr>
        <w:t>roto</w:t>
      </w:r>
      <w:r>
        <w:rPr>
          <w:rFonts w:ascii="Arial" w:hAnsi="Arial" w:eastAsia="Arial" w:cs="Arial"/>
          <w:color w:val="777777"/>
          <w:spacing w:val="-2"/>
          <w:w w:val="110"/>
        </w:rPr>
        <w:t>c</w:t>
      </w:r>
      <w:r>
        <w:rPr>
          <w:rFonts w:ascii="Arial" w:hAnsi="Arial" w:eastAsia="Arial" w:cs="Arial"/>
          <w:color w:val="777777"/>
          <w:spacing w:val="-1"/>
          <w:w w:val="110"/>
        </w:rPr>
        <w:t>ol</w:t>
      </w:r>
      <w:r>
        <w:rPr>
          <w:rFonts w:ascii="Arial" w:hAnsi="Arial" w:eastAsia="Arial" w:cs="Arial"/>
          <w:color w:val="777777"/>
          <w:spacing w:val="-17"/>
          <w:w w:val="110"/>
        </w:rPr>
        <w:t xml:space="preserve"> </w:t>
      </w:r>
      <w:r>
        <w:rPr>
          <w:rFonts w:ascii="Arial" w:hAnsi="Arial" w:eastAsia="Arial" w:cs="Arial"/>
          <w:color w:val="777777"/>
          <w:spacing w:val="-2"/>
          <w:w w:val="110"/>
        </w:rPr>
        <w:t>A</w:t>
      </w:r>
      <w:r>
        <w:rPr>
          <w:rFonts w:ascii="Arial" w:hAnsi="Arial" w:eastAsia="Arial" w:cs="Arial"/>
          <w:color w:val="777777"/>
          <w:spacing w:val="-1"/>
          <w:w w:val="110"/>
        </w:rPr>
        <w:t>ddr</w:t>
      </w:r>
      <w:r>
        <w:rPr>
          <w:rFonts w:ascii="Arial" w:hAnsi="Arial" w:eastAsia="Arial" w:cs="Arial"/>
          <w:color w:val="777777"/>
          <w:spacing w:val="-2"/>
          <w:w w:val="110"/>
        </w:rPr>
        <w:t>ess</w:t>
      </w:r>
    </w:p>
    <w:p>
      <w:pPr>
        <w:spacing w:before="1" w:line="140" w:lineRule="exact"/>
        <w:rPr>
          <w:sz w:val="14"/>
          <w:szCs w:val="14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65" w:lineRule="auto"/>
        <w:ind w:left="107" w:right="223" w:firstLine="0"/>
        <w:jc w:val="left"/>
        <w:rPr>
          <w:rFonts w:ascii="Microsoft YaHei UI" w:hAnsi="Microsoft YaHei UI" w:eastAsia="Microsoft YaHei UI" w:cs="Microsoft YaHei UI"/>
          <w:sz w:val="19"/>
          <w:szCs w:val="19"/>
        </w:rPr>
      </w:pPr>
      <w:r>
        <w:pict>
          <v:group id="_x0000_s1282" o:spid="_x0000_s1282" o:spt="203" style="position:absolute;left:0pt;margin-left:52.45pt;margin-top:-37.5pt;height:30.85pt;width:490pt;mso-position-horizontal-relative:page;z-index:-2048;mso-width-relative:page;mso-height-relative:page;" coordorigin="1049,-750" coordsize="9800,617">
            <o:lock v:ext="edit"/>
            <v:group id="_x0000_s1283" o:spid="_x0000_s1283" o:spt="203" style="position:absolute;left:1050;top:-712;height:540;width:9799;" coordorigin="1050,-712" coordsize="9799,540">
              <o:lock v:ext="edit"/>
              <v:shape id="_x0000_s1284" o:spid="_x0000_s1284" style="position:absolute;left:1050;top:-712;height:540;width:9799;" fillcolor="#F8F8FA" filled="t" stroked="f" coordorigin="1050,-712" coordsize="9799,540" path="m1050,-712l10850,-712,10850,-172,1050,-172,1050,-71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285" o:spid="_x0000_s1285" o:spt="203" style="position:absolute;left:1088;top:-712;height:540;width:2;" coordorigin="1088,-712" coordsize="2,540">
              <o:lock v:ext="edit"/>
              <v:shape id="_x0000_s1286" o:spid="_x0000_s1286" style="position:absolute;left:1088;top:-712;height:540;width:2;" filled="f" stroked="t" coordorigin="1088,-712" coordsize="0,540" path="m1088,-172l1088,-712e">
                <v:path arrowok="t"/>
                <v:fill on="f" focussize="0,0"/>
                <v:stroke weight="3.85157480314961pt" color="#DDDDDD"/>
                <v:imagedata o:title=""/>
                <o:lock v:ext="edit"/>
              </v:shape>
            </v:group>
          </v:group>
        </w:pict>
      </w:r>
      <w:r>
        <w:pict>
          <v:group id="_x0000_s1287" o:spid="_x0000_s1287" o:spt="203" style="position:absolute;left:0pt;margin-left:267.1pt;margin-top:3.4pt;height:14.25pt;width:144.8pt;mso-position-horizontal-relative:page;z-index:-2048;mso-width-relative:page;mso-height-relative:page;" coordorigin="5342,69" coordsize="2896,285">
            <o:lock v:ext="edit"/>
            <v:group id="_x0000_s1288" o:spid="_x0000_s1288" o:spt="203" style="position:absolute;left:5342;top:69;height:285;width:2896;" coordorigin="5342,69" coordsize="2896,285">
              <o:lock v:ext="edit"/>
              <v:shape id="_x0000_s1289" o:spid="_x0000_s1289" style="position:absolute;left:5342;top:69;height:285;width:2896;" fillcolor="#F8F8F8" filled="t" stroked="f" coordorigin="5342,69" coordsize="2896,285" path="m5387,354l5363,349,5348,336,5342,314,5342,114,5347,90,5360,75,5382,69,8193,69,8217,73,8232,86,8238,109,8238,309,8234,333,8221,347,8198,354,5387,35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290" o:spid="_x0000_s1290" o:spt="203" style="position:absolute;left:5350;top:76;height:270;width:2881;" coordorigin="5350,76" coordsize="2881,270">
              <o:lock v:ext="edit"/>
              <v:shape id="_x0000_s1291" o:spid="_x0000_s1291" style="position:absolute;left:5350;top:76;height:270;width:2881;" filled="f" stroked="t" coordorigin="5350,76" coordsize="2881,270" path="m5350,309l5350,114,5355,91,5371,78,8193,76,8216,81,8229,97,8231,309,8226,332,8210,344,5387,346,5364,341,5352,325,5350,309xe">
                <v:path arrowok="t"/>
                <v:fill on="f" focussize="0,0"/>
                <v:stroke weight="0.750314960629921pt" color="#EDEDED"/>
                <v:imagedata o:title=""/>
                <o:lock v:ext="edit"/>
              </v:shape>
            </v:group>
          </v:group>
        </w:pict>
      </w:r>
      <w:r>
        <w:rPr>
          <w:rFonts w:ascii="Microsoft YaHei UI" w:hAnsi="Microsoft YaHei UI" w:eastAsia="Microsoft YaHei UI" w:cs="Microsoft YaHei UI"/>
          <w:color w:val="56676D"/>
          <w:sz w:val="19"/>
          <w:szCs w:val="19"/>
        </w:rPr>
        <w:t>设备在某一个网络中的地址，目前最常见的格式：</w:t>
      </w:r>
      <w:r>
        <w:rPr>
          <w:rFonts w:ascii="Microsoft YaHei UI" w:hAnsi="Microsoft YaHei UI" w:eastAsia="Microsoft YaHei UI" w:cs="Microsoft YaHei UI"/>
          <w:color w:val="56676D"/>
          <w:spacing w:val="50"/>
          <w:sz w:val="19"/>
          <w:szCs w:val="19"/>
        </w:rPr>
        <w:t xml:space="preserve"> </w:t>
      </w:r>
      <w:r>
        <w:rPr>
          <w:rFonts w:ascii="Consolas" w:hAnsi="Consolas" w:eastAsia="Consolas" w:cs="Consolas"/>
          <w:color w:val="56676D"/>
          <w:spacing w:val="-1"/>
          <w:sz w:val="17"/>
          <w:szCs w:val="17"/>
        </w:rPr>
        <w:t>[0</w:t>
      </w:r>
      <w:r>
        <w:rPr>
          <w:rFonts w:ascii="Arial" w:hAnsi="Arial" w:eastAsia="Arial" w:cs="Arial"/>
          <w:color w:val="56676D"/>
          <w:spacing w:val="-2"/>
          <w:sz w:val="17"/>
          <w:szCs w:val="17"/>
        </w:rPr>
        <w:t>-</w:t>
      </w:r>
      <w:r>
        <w:rPr>
          <w:rFonts w:ascii="Consolas" w:hAnsi="Consolas" w:eastAsia="Consolas" w:cs="Consolas"/>
          <w:color w:val="56676D"/>
          <w:spacing w:val="-1"/>
          <w:sz w:val="17"/>
          <w:szCs w:val="17"/>
        </w:rPr>
        <w:t>255].[0</w:t>
      </w:r>
      <w:r>
        <w:rPr>
          <w:rFonts w:ascii="Arial" w:hAnsi="Arial" w:eastAsia="Arial" w:cs="Arial"/>
          <w:color w:val="56676D"/>
          <w:spacing w:val="-2"/>
          <w:sz w:val="17"/>
          <w:szCs w:val="17"/>
        </w:rPr>
        <w:t>-</w:t>
      </w:r>
      <w:r>
        <w:rPr>
          <w:rFonts w:ascii="Consolas" w:hAnsi="Consolas" w:eastAsia="Consolas" w:cs="Consolas"/>
          <w:color w:val="56676D"/>
          <w:spacing w:val="-1"/>
          <w:sz w:val="17"/>
          <w:szCs w:val="17"/>
        </w:rPr>
        <w:t>255].[0</w:t>
      </w:r>
      <w:r>
        <w:rPr>
          <w:rFonts w:ascii="Arial" w:hAnsi="Arial" w:eastAsia="Arial" w:cs="Arial"/>
          <w:color w:val="56676D"/>
          <w:spacing w:val="-2"/>
          <w:sz w:val="17"/>
          <w:szCs w:val="17"/>
        </w:rPr>
        <w:t>-</w:t>
      </w:r>
      <w:r>
        <w:rPr>
          <w:rFonts w:ascii="Consolas" w:hAnsi="Consolas" w:eastAsia="Consolas" w:cs="Consolas"/>
          <w:color w:val="56676D"/>
          <w:spacing w:val="-1"/>
          <w:sz w:val="17"/>
          <w:szCs w:val="17"/>
        </w:rPr>
        <w:t>255].[0</w:t>
      </w:r>
      <w:r>
        <w:rPr>
          <w:rFonts w:ascii="Arial" w:hAnsi="Arial" w:eastAsia="Arial" w:cs="Arial"/>
          <w:color w:val="56676D"/>
          <w:spacing w:val="-2"/>
          <w:sz w:val="17"/>
          <w:szCs w:val="17"/>
        </w:rPr>
        <w:t>-</w:t>
      </w:r>
      <w:r>
        <w:rPr>
          <w:rFonts w:ascii="Consolas" w:hAnsi="Consolas" w:eastAsia="Consolas" w:cs="Consolas"/>
          <w:color w:val="56676D"/>
          <w:spacing w:val="-1"/>
          <w:sz w:val="17"/>
          <w:szCs w:val="17"/>
        </w:rPr>
        <w:t>255]</w:t>
      </w:r>
      <w:r>
        <w:rPr>
          <w:rFonts w:ascii="Consolas" w:hAnsi="Consolas" w:eastAsia="Consolas" w:cs="Consolas"/>
          <w:color w:val="56676D"/>
          <w:spacing w:val="86"/>
          <w:sz w:val="17"/>
          <w:szCs w:val="17"/>
        </w:rPr>
        <w:t xml:space="preserve"> </w:t>
      </w:r>
      <w:r>
        <w:rPr>
          <w:rFonts w:ascii="Microsoft YaHei UI" w:hAnsi="Microsoft YaHei UI" w:eastAsia="Microsoft YaHei UI" w:cs="Microsoft YaHei UI"/>
          <w:color w:val="56676D"/>
          <w:sz w:val="19"/>
          <w:szCs w:val="19"/>
        </w:rPr>
        <w:t>即为四个</w:t>
      </w:r>
      <w:r>
        <w:rPr>
          <w:rFonts w:ascii="Microsoft YaHei UI" w:hAnsi="Microsoft YaHei UI" w:eastAsia="Microsoft YaHei UI" w:cs="Microsoft YaHei UI"/>
          <w:color w:val="56676D"/>
          <w:spacing w:val="15"/>
          <w:sz w:val="19"/>
          <w:szCs w:val="19"/>
        </w:rPr>
        <w:t xml:space="preserve"> </w:t>
      </w:r>
      <w:r>
        <w:rPr>
          <w:rFonts w:ascii="Arial" w:hAnsi="Arial" w:eastAsia="Arial" w:cs="Arial"/>
          <w:color w:val="56676D"/>
          <w:sz w:val="19"/>
          <w:szCs w:val="19"/>
        </w:rPr>
        <w:t>0-255</w:t>
      </w:r>
      <w:r>
        <w:rPr>
          <w:rFonts w:ascii="Arial" w:hAnsi="Arial" w:eastAsia="Arial" w:cs="Arial"/>
          <w:color w:val="56676D"/>
          <w:spacing w:val="19"/>
          <w:sz w:val="19"/>
          <w:szCs w:val="19"/>
        </w:rPr>
        <w:t xml:space="preserve"> </w:t>
      </w:r>
      <w:r>
        <w:rPr>
          <w:rFonts w:ascii="Microsoft YaHei UI" w:hAnsi="Microsoft YaHei UI" w:eastAsia="Microsoft YaHei UI" w:cs="Microsoft YaHei UI"/>
          <w:color w:val="56676D"/>
          <w:sz w:val="19"/>
          <w:szCs w:val="19"/>
        </w:rPr>
        <w:t>的数字组</w:t>
      </w:r>
      <w:r>
        <w:rPr>
          <w:rFonts w:ascii="Microsoft YaHei UI" w:hAnsi="Microsoft YaHei UI" w:eastAsia="Microsoft YaHei UI" w:cs="Microsoft YaHei UI"/>
          <w:color w:val="56676D"/>
          <w:spacing w:val="47"/>
          <w:w w:val="102"/>
          <w:sz w:val="19"/>
          <w:szCs w:val="19"/>
        </w:rPr>
        <w:t xml:space="preserve"> </w:t>
      </w:r>
      <w:r>
        <w:rPr>
          <w:rFonts w:ascii="Microsoft YaHei UI" w:hAnsi="Microsoft YaHei UI" w:eastAsia="Microsoft YaHei UI" w:cs="Microsoft YaHei UI"/>
          <w:color w:val="56676D"/>
          <w:sz w:val="19"/>
          <w:szCs w:val="19"/>
        </w:rPr>
        <w:t>成。</w:t>
      </w:r>
    </w:p>
    <w:p>
      <w:pPr>
        <w:spacing w:before="3" w:line="200" w:lineRule="exact"/>
        <w:rPr>
          <w:sz w:val="20"/>
          <w:szCs w:val="20"/>
        </w:rPr>
      </w:pPr>
    </w:p>
    <w:p>
      <w:pPr>
        <w:pStyle w:val="5"/>
        <w:spacing w:line="240" w:lineRule="auto"/>
        <w:ind w:right="0"/>
        <w:jc w:val="left"/>
      </w:pPr>
      <w:r>
        <w:rPr>
          <w:color w:val="56676D"/>
        </w:rPr>
        <w:t>作用就是标识一个网络设备（计算机、手机、电视）在某一个具体的网络当中的地址。</w:t>
      </w:r>
    </w:p>
    <w:p>
      <w:pPr>
        <w:spacing w:before="8" w:line="220" w:lineRule="exact"/>
        <w:rPr>
          <w:sz w:val="22"/>
          <w:szCs w:val="22"/>
        </w:rPr>
      </w:pPr>
    </w:p>
    <w:p>
      <w:pPr>
        <w:pStyle w:val="5"/>
        <w:spacing w:line="240" w:lineRule="auto"/>
        <w:ind w:right="0"/>
        <w:jc w:val="left"/>
      </w:pPr>
      <w:r>
        <w:rPr>
          <w:rFonts w:ascii="Arial" w:hAnsi="Arial" w:eastAsia="Arial" w:cs="Arial"/>
          <w:color w:val="56676D"/>
        </w:rPr>
        <w:t>127.0.0.1</w:t>
      </w:r>
      <w:r>
        <w:rPr>
          <w:rFonts w:ascii="Arial" w:hAnsi="Arial" w:eastAsia="Arial" w:cs="Arial"/>
          <w:color w:val="56676D"/>
          <w:spacing w:val="52"/>
        </w:rPr>
        <w:t xml:space="preserve"> </w:t>
      </w:r>
      <w:r>
        <w:rPr>
          <w:color w:val="56676D"/>
        </w:rPr>
        <w:t>是本地回环地址</w:t>
      </w:r>
    </w:p>
    <w:p>
      <w:pPr>
        <w:spacing w:before="9" w:line="170" w:lineRule="exact"/>
        <w:rPr>
          <w:sz w:val="17"/>
          <w:szCs w:val="17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/>
        <w:ind w:left="107" w:right="0" w:firstLine="0"/>
        <w:jc w:val="left"/>
        <w:rPr>
          <w:rFonts w:ascii="Microsoft YaHei UI" w:hAnsi="Microsoft YaHei UI" w:eastAsia="Microsoft YaHei UI" w:cs="Microsoft YaHei UI"/>
          <w:sz w:val="24"/>
          <w:szCs w:val="24"/>
        </w:rPr>
      </w:pPr>
      <w:bookmarkStart w:id="16" w:name="单个网络情况"/>
      <w:bookmarkEnd w:id="16"/>
      <w:r>
        <w:rPr>
          <w:rFonts w:ascii="Arial" w:hAnsi="Arial" w:eastAsia="Arial" w:cs="Arial"/>
          <w:color w:val="86969E"/>
          <w:spacing w:val="-1"/>
          <w:sz w:val="19"/>
          <w:szCs w:val="19"/>
        </w:rPr>
        <w:t>4.1.1.</w:t>
      </w:r>
      <w:r>
        <w:rPr>
          <w:rFonts w:ascii="Arial" w:hAnsi="Arial" w:eastAsia="Arial" w:cs="Arial"/>
          <w:color w:val="86969E"/>
          <w:spacing w:val="24"/>
          <w:sz w:val="19"/>
          <w:szCs w:val="19"/>
        </w:rPr>
        <w:t xml:space="preserve"> </w:t>
      </w:r>
      <w:r>
        <w:rPr>
          <w:rFonts w:ascii="Microsoft YaHei UI" w:hAnsi="Microsoft YaHei UI" w:eastAsia="Microsoft YaHei UI" w:cs="Microsoft YaHei UI"/>
          <w:color w:val="56676D"/>
          <w:sz w:val="24"/>
          <w:szCs w:val="24"/>
        </w:rPr>
        <w:t>单个网络情况</w:t>
      </w:r>
    </w:p>
    <w:p>
      <w:pPr>
        <w:spacing w:before="11" w:line="220" w:lineRule="exact"/>
        <w:rPr>
          <w:sz w:val="22"/>
          <w:szCs w:val="22"/>
        </w:rPr>
      </w:pPr>
    </w:p>
    <w:p>
      <w:pPr>
        <w:pStyle w:val="5"/>
        <w:spacing w:line="265" w:lineRule="auto"/>
        <w:ind w:right="0"/>
        <w:jc w:val="left"/>
      </w:pPr>
      <w:r>
        <w:pict>
          <v:group id="_x0000_s1292" o:spid="_x0000_s1292" o:spt="203" style="position:absolute;left:0pt;margin-left:52.45pt;margin-top:43.5pt;height:30.85pt;width:490pt;mso-position-horizontal-relative:page;z-index:-2048;mso-width-relative:page;mso-height-relative:page;" coordorigin="1049,870" coordsize="9800,617">
            <o:lock v:ext="edit"/>
            <v:group id="_x0000_s1293" o:spid="_x0000_s1293" o:spt="203" style="position:absolute;left:1050;top:909;height:540;width:9799;" coordorigin="1050,909" coordsize="9799,540">
              <o:lock v:ext="edit"/>
              <v:shape id="_x0000_s1294" o:spid="_x0000_s1294" style="position:absolute;left:1050;top:909;height:540;width:9799;" fillcolor="#F8F8FA" filled="t" stroked="f" coordorigin="1050,909" coordsize="9799,540" path="m1050,909l10850,909,10850,1449,1050,1449,1050,909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295" o:spid="_x0000_s1295" o:spt="203" style="position:absolute;left:1088;top:909;height:540;width:2;" coordorigin="1088,909" coordsize="2,540">
              <o:lock v:ext="edit"/>
              <v:shape id="_x0000_s1296" o:spid="_x0000_s1296" style="position:absolute;left:1088;top:909;height:540;width:2;" filled="f" stroked="t" coordorigin="1088,909" coordsize="0,540" path="m1088,1449l1088,909e">
                <v:path arrowok="t"/>
                <v:fill on="f" focussize="0,0"/>
                <v:stroke weight="3.85157480314961pt" color="#DDDDDD"/>
                <v:imagedata o:title=""/>
                <o:lock v:ext="edit"/>
              </v:shape>
            </v:group>
          </v:group>
        </w:pict>
      </w:r>
      <w:r>
        <w:rPr>
          <w:color w:val="56676D"/>
        </w:rPr>
        <w:t>在单个局域网下，结构非常简单，就是我们所连接的网络设备（网关）给我们分配了一个地址，在这个范围之内我</w:t>
      </w:r>
      <w:r>
        <w:rPr>
          <w:color w:val="56676D"/>
          <w:w w:val="102"/>
        </w:rPr>
        <w:t xml:space="preserve"> </w:t>
      </w:r>
      <w:r>
        <w:rPr>
          <w:color w:val="56676D"/>
        </w:rPr>
        <w:t>们都可以通过这个地址找到我们的这个设备。</w:t>
      </w:r>
    </w:p>
    <w:p>
      <w:pPr>
        <w:spacing w:before="8" w:line="100" w:lineRule="exact"/>
        <w:rPr>
          <w:sz w:val="10"/>
          <w:szCs w:val="1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pStyle w:val="5"/>
        <w:spacing w:line="240" w:lineRule="auto"/>
        <w:ind w:left="377" w:right="0"/>
        <w:jc w:val="left"/>
        <w:rPr>
          <w:rFonts w:ascii="Arial" w:hAnsi="Arial" w:eastAsia="Arial" w:cs="Arial"/>
        </w:rPr>
      </w:pPr>
      <w:r>
        <w:rPr>
          <w:color w:val="777777"/>
        </w:rPr>
        <w:t xml:space="preserve">如果设备没有连接任何网络情况下，我们会有一个本地回环地址  </w:t>
      </w:r>
      <w:r>
        <w:rPr>
          <w:color w:val="777777"/>
          <w:spacing w:val="16"/>
        </w:rPr>
        <w:t xml:space="preserve"> </w:t>
      </w:r>
      <w:r>
        <w:rPr>
          <w:rFonts w:ascii="Arial" w:hAnsi="Arial" w:eastAsia="Arial" w:cs="Arial"/>
          <w:color w:val="777777"/>
        </w:rPr>
        <w:t>127.0.0.1</w:t>
      </w:r>
    </w:p>
    <w:p>
      <w:pPr>
        <w:spacing w:before="7" w:line="130" w:lineRule="exact"/>
        <w:rPr>
          <w:sz w:val="13"/>
          <w:szCs w:val="13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/>
        <w:ind w:left="110" w:right="10000" w:firstLine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>
        <w:pict>
          <v:shape id="_x0000_i1031" o:spt="75" type="#_x0000_t75" style="height:346.6pt;width:486.7pt;" filled="f" coordsize="21600,21600">
            <v:path/>
            <v:fill on="f" focussize="0,0"/>
            <v:stroke/>
            <v:imagedata r:id="rId41" o:title=""/>
            <o:lock v:ext="edit" aspectratio="t"/>
            <w10:wrap type="none"/>
            <w10:anchorlock/>
          </v:shape>
        </w:pict>
      </w:r>
    </w:p>
    <w:p>
      <w:pPr>
        <w:spacing w:after="0"/>
        <w:jc w:val="left"/>
        <w:rPr>
          <w:rFonts w:ascii="Times New Roman" w:hAnsi="Times New Roman" w:eastAsia="Times New Roman" w:cs="Times New Roman"/>
          <w:sz w:val="20"/>
          <w:szCs w:val="20"/>
        </w:rPr>
        <w:sectPr>
          <w:headerReference r:id="rId12" w:type="default"/>
          <w:footerReference r:id="rId13" w:type="default"/>
          <w:pgSz w:w="11900" w:h="16820"/>
          <w:pgMar w:top="1480" w:right="940" w:bottom="1800" w:left="940" w:header="1198" w:footer="1612" w:gutter="0"/>
        </w:sectPr>
      </w:pPr>
    </w:p>
    <w:p>
      <w:pPr>
        <w:spacing w:before="7" w:line="150" w:lineRule="exact"/>
        <w:rPr>
          <w:sz w:val="15"/>
          <w:szCs w:val="15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/>
        <w:ind w:left="110" w:right="10940" w:firstLine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>
        <w:pict>
          <v:shape id="_x0000_i1032" o:spt="75" type="#_x0000_t75" style="height:525pt;width:492.55pt;" filled="f" coordsize="21600,21600">
            <v:path/>
            <v:fill on="f" focussize="0,0"/>
            <v:stroke/>
            <v:imagedata r:id="rId42" o:title=""/>
            <o:lock v:ext="edit" aspectratio="t"/>
            <w10:wrap type="none"/>
            <w10:anchorlock/>
          </v:shape>
        </w:pict>
      </w:r>
    </w:p>
    <w:p>
      <w:pPr>
        <w:spacing w:before="0" w:line="200" w:lineRule="exact"/>
        <w:rPr>
          <w:sz w:val="20"/>
          <w:szCs w:val="20"/>
        </w:rPr>
      </w:pPr>
    </w:p>
    <w:p>
      <w:pPr>
        <w:spacing w:before="1" w:line="220" w:lineRule="exact"/>
        <w:rPr>
          <w:sz w:val="22"/>
          <w:szCs w:val="22"/>
        </w:rPr>
      </w:pPr>
    </w:p>
    <w:p>
      <w:pPr>
        <w:pStyle w:val="5"/>
        <w:spacing w:line="307" w:lineRule="exact"/>
        <w:ind w:left="377" w:right="0"/>
        <w:jc w:val="left"/>
      </w:pPr>
      <w:r>
        <w:rPr>
          <w:color w:val="777777"/>
        </w:rPr>
        <w:t>例如：</w:t>
      </w:r>
    </w:p>
    <w:p>
      <w:pPr>
        <w:spacing w:before="8" w:line="220" w:lineRule="exact"/>
        <w:rPr>
          <w:sz w:val="22"/>
          <w:szCs w:val="22"/>
        </w:rPr>
      </w:pPr>
    </w:p>
    <w:p>
      <w:pPr>
        <w:pStyle w:val="5"/>
        <w:spacing w:line="265" w:lineRule="auto"/>
        <w:ind w:left="377" w:right="414"/>
        <w:jc w:val="left"/>
      </w:pPr>
      <w:r>
        <w:rPr>
          <w:color w:val="777777"/>
        </w:rPr>
        <w:t>小明这个同学同时报名了两个课程，在</w:t>
      </w:r>
      <w:r>
        <w:rPr>
          <w:color w:val="777777"/>
          <w:spacing w:val="35"/>
        </w:rPr>
        <w:t xml:space="preserve"> </w:t>
      </w:r>
      <w:r>
        <w:rPr>
          <w:rFonts w:ascii="Arial" w:hAnsi="Arial" w:eastAsia="Arial" w:cs="Arial"/>
          <w:color w:val="777777"/>
        </w:rPr>
        <w:t>A</w:t>
      </w:r>
      <w:r>
        <w:rPr>
          <w:rFonts w:ascii="Arial" w:hAnsi="Arial" w:eastAsia="Arial" w:cs="Arial"/>
          <w:color w:val="777777"/>
          <w:spacing w:val="37"/>
        </w:rPr>
        <w:t xml:space="preserve"> </w:t>
      </w:r>
      <w:r>
        <w:rPr>
          <w:color w:val="777777"/>
        </w:rPr>
        <w:t>班级小明是班长，所有</w:t>
      </w:r>
      <w:r>
        <w:rPr>
          <w:color w:val="777777"/>
          <w:spacing w:val="35"/>
        </w:rPr>
        <w:t xml:space="preserve"> </w:t>
      </w:r>
      <w:r>
        <w:rPr>
          <w:rFonts w:ascii="Arial" w:hAnsi="Arial" w:eastAsia="Arial" w:cs="Arial"/>
          <w:color w:val="777777"/>
        </w:rPr>
        <w:t>A</w:t>
      </w:r>
      <w:r>
        <w:rPr>
          <w:rFonts w:ascii="Arial" w:hAnsi="Arial" w:eastAsia="Arial" w:cs="Arial"/>
          <w:color w:val="777777"/>
          <w:spacing w:val="38"/>
        </w:rPr>
        <w:t xml:space="preserve"> </w:t>
      </w:r>
      <w:r>
        <w:rPr>
          <w:color w:val="777777"/>
        </w:rPr>
        <w:t>班级的同学都管他叫班长（叫班长就能找</w:t>
      </w:r>
      <w:r>
        <w:rPr>
          <w:color w:val="777777"/>
          <w:w w:val="102"/>
        </w:rPr>
        <w:t xml:space="preserve"> </w:t>
      </w:r>
      <w:r>
        <w:rPr>
          <w:color w:val="777777"/>
        </w:rPr>
        <w:t>到他）。而在</w:t>
      </w:r>
      <w:r>
        <w:rPr>
          <w:color w:val="777777"/>
          <w:spacing w:val="31"/>
        </w:rPr>
        <w:t xml:space="preserve"> </w:t>
      </w:r>
      <w:r>
        <w:rPr>
          <w:rFonts w:ascii="Arial" w:hAnsi="Arial" w:eastAsia="Arial" w:cs="Arial"/>
          <w:color w:val="777777"/>
        </w:rPr>
        <w:t>B</w:t>
      </w:r>
      <w:r>
        <w:rPr>
          <w:rFonts w:ascii="Arial" w:hAnsi="Arial" w:eastAsia="Arial" w:cs="Arial"/>
          <w:color w:val="777777"/>
          <w:spacing w:val="34"/>
        </w:rPr>
        <w:t xml:space="preserve"> </w:t>
      </w:r>
      <w:r>
        <w:rPr>
          <w:color w:val="777777"/>
        </w:rPr>
        <w:t>班级小明是课代表，所有</w:t>
      </w:r>
      <w:r>
        <w:rPr>
          <w:color w:val="777777"/>
          <w:spacing w:val="32"/>
        </w:rPr>
        <w:t xml:space="preserve"> </w:t>
      </w:r>
      <w:r>
        <w:rPr>
          <w:rFonts w:ascii="Arial" w:hAnsi="Arial" w:eastAsia="Arial" w:cs="Arial"/>
          <w:color w:val="777777"/>
        </w:rPr>
        <w:t>B</w:t>
      </w:r>
      <w:r>
        <w:rPr>
          <w:rFonts w:ascii="Arial" w:hAnsi="Arial" w:eastAsia="Arial" w:cs="Arial"/>
          <w:color w:val="777777"/>
          <w:spacing w:val="34"/>
        </w:rPr>
        <w:t xml:space="preserve"> </w:t>
      </w:r>
      <w:r>
        <w:rPr>
          <w:color w:val="777777"/>
        </w:rPr>
        <w:t>班的同学都管他叫课代表（叫课代表就能找到他）。</w:t>
      </w:r>
    </w:p>
    <w:p>
      <w:pPr>
        <w:spacing w:before="3" w:line="200" w:lineRule="exact"/>
        <w:rPr>
          <w:sz w:val="20"/>
          <w:szCs w:val="20"/>
        </w:rPr>
      </w:pPr>
    </w:p>
    <w:p>
      <w:pPr>
        <w:pStyle w:val="5"/>
        <w:spacing w:line="565" w:lineRule="auto"/>
        <w:ind w:left="377" w:right="0"/>
        <w:jc w:val="left"/>
      </w:pPr>
      <w:r>
        <w:pict>
          <v:group id="_x0000_s1297" o:spid="_x0000_s1297" o:spt="203" style="position:absolute;left:0pt;margin-left:52.45pt;margin-top:-77.25pt;height:102.1pt;width:490pt;mso-position-horizontal-relative:page;z-index:-2048;mso-width-relative:page;mso-height-relative:page;" coordorigin="1049,-1546" coordsize="9800,2043">
            <o:lock v:ext="edit"/>
            <v:group id="_x0000_s1298" o:spid="_x0000_s1298" o:spt="203" style="position:absolute;left:1050;top:-1507;height:1966;width:9799;" coordorigin="1050,-1507" coordsize="9799,1966">
              <o:lock v:ext="edit"/>
              <v:shape id="_x0000_s1299" o:spid="_x0000_s1299" style="position:absolute;left:1050;top:-1507;height:1966;width:9799;" fillcolor="#F8F8FA" filled="t" stroked="f" coordorigin="1050,-1507" coordsize="9799,1966" path="m1050,-1507l10850,-1507,10850,459,1050,459,1050,-1507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300" o:spid="_x0000_s1300" o:spt="203" style="position:absolute;left:1088;top:-1507;height:1966;width:2;" coordorigin="1088,-1507" coordsize="2,1966">
              <o:lock v:ext="edit"/>
              <v:shape id="_x0000_s1301" o:spid="_x0000_s1301" style="position:absolute;left:1088;top:-1507;height:1966;width:2;" filled="f" stroked="t" coordorigin="1088,-1507" coordsize="0,1966" path="m1088,459l1088,-1507e">
                <v:path arrowok="t"/>
                <v:fill on="f" focussize="0,0"/>
                <v:stroke weight="3.85157480314961pt" color="#DDDDDD"/>
                <v:imagedata o:title=""/>
                <o:lock v:ext="edit"/>
              </v:shape>
            </v:group>
          </v:group>
        </w:pict>
      </w:r>
      <w:r>
        <w:pict>
          <v:group id="_x0000_s1302" o:spid="_x0000_s1302" o:spt="203" style="position:absolute;left:0pt;margin-left:52.45pt;margin-top:30.75pt;height:30.85pt;width:490pt;mso-position-horizontal-relative:page;z-index:-2048;mso-width-relative:page;mso-height-relative:page;" coordorigin="1049,615" coordsize="9800,617">
            <o:lock v:ext="edit"/>
            <v:group id="_x0000_s1303" o:spid="_x0000_s1303" o:spt="203" style="position:absolute;left:1050;top:654;height:540;width:9799;" coordorigin="1050,654" coordsize="9799,540">
              <o:lock v:ext="edit"/>
              <v:shape id="_x0000_s1304" o:spid="_x0000_s1304" style="position:absolute;left:1050;top:654;height:540;width:9799;" fillcolor="#F8F8FA" filled="t" stroked="f" coordorigin="1050,654" coordsize="9799,540" path="m1050,654l10850,654,10850,1194,1050,1194,1050,65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305" o:spid="_x0000_s1305" o:spt="203" style="position:absolute;left:1088;top:654;height:540;width:2;" coordorigin="1088,654" coordsize="2,540">
              <o:lock v:ext="edit"/>
              <v:shape id="_x0000_s1306" o:spid="_x0000_s1306" style="position:absolute;left:1088;top:654;height:540;width:2;" filled="f" stroked="t" coordorigin="1088,654" coordsize="0,540" path="m1088,1194l1088,654e">
                <v:path arrowok="t"/>
                <v:fill on="f" focussize="0,0"/>
                <v:stroke weight="3.85157480314961pt" color="#DDDDDD"/>
                <v:imagedata o:title=""/>
                <o:lock v:ext="edit"/>
              </v:shape>
            </v:group>
          </v:group>
        </w:pict>
      </w:r>
      <w:r>
        <w:rPr>
          <w:color w:val="777777"/>
        </w:rPr>
        <w:t>同样的一个人在不同的环境有不同的身份，这些身份只有特定的环境才生效。</w:t>
      </w:r>
      <w:r>
        <w:rPr>
          <w:color w:val="777777"/>
          <w:w w:val="102"/>
        </w:rPr>
        <w:t xml:space="preserve"> </w:t>
      </w:r>
      <w:r>
        <w:rPr>
          <w:color w:val="777777"/>
        </w:rPr>
        <w:t>纸上得来终觉浅，绝知此事要躬行！多尝试，多思考才能更好的理解这个问题。</w:t>
      </w:r>
    </w:p>
    <w:p>
      <w:pPr>
        <w:spacing w:after="0" w:line="565" w:lineRule="auto"/>
        <w:jc w:val="left"/>
        <w:sectPr>
          <w:headerReference r:id="rId14" w:type="default"/>
          <w:footerReference r:id="rId15" w:type="default"/>
          <w:pgSz w:w="11900" w:h="16820"/>
          <w:pgMar w:top="1480" w:right="940" w:bottom="280" w:left="940" w:header="1198" w:footer="0" w:gutter="0"/>
        </w:sectPr>
      </w:pPr>
    </w:p>
    <w:p>
      <w:pPr>
        <w:spacing w:before="7" w:line="110" w:lineRule="exact"/>
        <w:rPr>
          <w:sz w:val="11"/>
          <w:szCs w:val="11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pStyle w:val="5"/>
        <w:spacing w:line="307" w:lineRule="exact"/>
        <w:ind w:right="0"/>
        <w:jc w:val="left"/>
      </w:pPr>
      <w:bookmarkStart w:id="17" w:name="端口"/>
      <w:bookmarkEnd w:id="17"/>
      <w:bookmarkStart w:id="18" w:name="域名"/>
      <w:bookmarkEnd w:id="18"/>
      <w:r>
        <w:rPr>
          <w:color w:val="56676D"/>
        </w:rPr>
        <w:t>由于</w:t>
      </w:r>
      <w:r>
        <w:rPr>
          <w:color w:val="56676D"/>
          <w:spacing w:val="34"/>
        </w:rPr>
        <w:t xml:space="preserve"> </w:t>
      </w:r>
      <w:r>
        <w:rPr>
          <w:rFonts w:ascii="Arial" w:hAnsi="Arial" w:eastAsia="Arial" w:cs="Arial"/>
          <w:color w:val="56676D"/>
        </w:rPr>
        <w:t>IP</w:t>
      </w:r>
      <w:r>
        <w:rPr>
          <w:rFonts w:ascii="Arial" w:hAnsi="Arial" w:eastAsia="Arial" w:cs="Arial"/>
          <w:color w:val="56676D"/>
          <w:spacing w:val="37"/>
        </w:rPr>
        <w:t xml:space="preserve"> </w:t>
      </w:r>
      <w:r>
        <w:rPr>
          <w:color w:val="56676D"/>
        </w:rPr>
        <w:t>地址都是没有规律的一些数字组成的，很难被人记住，不利于广泛传播，所以就有人想出来要给</w:t>
      </w:r>
      <w:r>
        <w:rPr>
          <w:color w:val="56676D"/>
          <w:spacing w:val="34"/>
        </w:rPr>
        <w:t xml:space="preserve"> </w:t>
      </w:r>
      <w:r>
        <w:rPr>
          <w:rFonts w:ascii="Arial" w:hAnsi="Arial" w:eastAsia="Arial" w:cs="Arial"/>
          <w:color w:val="56676D"/>
        </w:rPr>
        <w:t>IP</w:t>
      </w:r>
      <w:r>
        <w:rPr>
          <w:rFonts w:ascii="Arial" w:hAnsi="Arial" w:eastAsia="Arial" w:cs="Arial"/>
          <w:color w:val="56676D"/>
          <w:spacing w:val="37"/>
        </w:rPr>
        <w:t xml:space="preserve"> </w:t>
      </w:r>
      <w:r>
        <w:rPr>
          <w:color w:val="56676D"/>
        </w:rPr>
        <w:t>起名字</w:t>
      </w:r>
    </w:p>
    <w:p>
      <w:pPr>
        <w:pStyle w:val="5"/>
        <w:spacing w:before="33" w:line="240" w:lineRule="auto"/>
        <w:ind w:right="0"/>
        <w:jc w:val="left"/>
      </w:pPr>
      <w:r>
        <w:pict>
          <v:group id="_x0000_s1307" o:spid="_x0000_s1307" o:spt="203" style="position:absolute;left:0pt;margin-left:52.45pt;margin-top:27.9pt;height:30.85pt;width:490pt;mso-position-horizontal-relative:page;z-index:-2048;mso-width-relative:page;mso-height-relative:page;" coordorigin="1049,558" coordsize="9800,617">
            <o:lock v:ext="edit"/>
            <v:group id="_x0000_s1308" o:spid="_x0000_s1308" o:spt="203" style="position:absolute;left:1050;top:597;height:540;width:9799;" coordorigin="1050,597" coordsize="9799,540">
              <o:lock v:ext="edit"/>
              <v:shape id="_x0000_s1309" o:spid="_x0000_s1309" style="position:absolute;left:1050;top:597;height:540;width:9799;" fillcolor="#F8F8FA" filled="t" stroked="f" coordorigin="1050,597" coordsize="9799,540" path="m1050,597l10850,597,10850,1137,1050,1137,1050,597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310" o:spid="_x0000_s1310" o:spt="203" style="position:absolute;left:1088;top:597;height:540;width:2;" coordorigin="1088,597" coordsize="2,540">
              <o:lock v:ext="edit"/>
              <v:shape id="_x0000_s1311" o:spid="_x0000_s1311" style="position:absolute;left:1088;top:597;height:540;width:2;" filled="f" stroked="t" coordorigin="1088,597" coordsize="0,540" path="m1088,1137l1088,597e">
                <v:path arrowok="t"/>
                <v:fill on="f" focussize="0,0"/>
                <v:stroke weight="3.85157480314961pt" color="#DDDDDD"/>
                <v:imagedata o:title=""/>
                <o:lock v:ext="edit"/>
              </v:shape>
            </v:group>
          </v:group>
        </w:pict>
      </w:r>
      <w:r>
        <w:rPr>
          <w:color w:val="56676D"/>
        </w:rPr>
        <w:t>（别名）。</w:t>
      </w:r>
    </w:p>
    <w:p>
      <w:pPr>
        <w:spacing w:before="8" w:line="110" w:lineRule="exact"/>
        <w:rPr>
          <w:sz w:val="11"/>
          <w:szCs w:val="11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pStyle w:val="5"/>
        <w:spacing w:line="240" w:lineRule="auto"/>
        <w:ind w:left="377" w:right="0"/>
        <w:jc w:val="left"/>
      </w:pPr>
      <w:r>
        <w:rPr>
          <w:color w:val="777777"/>
        </w:rPr>
        <w:t>域名是需要花钱注册的</w:t>
      </w:r>
    </w:p>
    <w:p>
      <w:pPr>
        <w:spacing w:before="5" w:line="120" w:lineRule="exact"/>
        <w:rPr>
          <w:sz w:val="12"/>
          <w:szCs w:val="12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pStyle w:val="3"/>
        <w:numPr>
          <w:ilvl w:val="1"/>
          <w:numId w:val="3"/>
        </w:numPr>
        <w:tabs>
          <w:tab w:val="left" w:pos="559"/>
        </w:tabs>
        <w:spacing w:before="0" w:after="0" w:line="240" w:lineRule="auto"/>
        <w:ind w:left="559" w:right="0" w:hanging="453"/>
        <w:jc w:val="left"/>
        <w:rPr>
          <w:rFonts w:ascii="Arial" w:hAnsi="Arial" w:eastAsia="Arial" w:cs="Arial"/>
        </w:rPr>
      </w:pPr>
      <w:bookmarkStart w:id="19" w:name="DNS"/>
      <w:bookmarkEnd w:id="19"/>
      <w:bookmarkStart w:id="20" w:name="DNS"/>
      <w:bookmarkEnd w:id="20"/>
      <w:r>
        <w:rPr>
          <w:rFonts w:ascii="Arial" w:hAnsi="Arial" w:eastAsia="Arial" w:cs="Arial"/>
          <w:color w:val="56676D"/>
          <w:w w:val="95"/>
        </w:rPr>
        <w:t>DNS</w:t>
      </w:r>
    </w:p>
    <w:p>
      <w:pPr>
        <w:spacing w:before="5" w:line="100" w:lineRule="exact"/>
        <w:rPr>
          <w:sz w:val="10"/>
          <w:szCs w:val="1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pStyle w:val="5"/>
        <w:spacing w:line="265" w:lineRule="auto"/>
        <w:ind w:right="212"/>
        <w:jc w:val="left"/>
        <w:rPr>
          <w:color w:val="56676D"/>
          <w:spacing w:val="-1"/>
        </w:rPr>
      </w:pPr>
      <w:r>
        <w:rPr>
          <w:color w:val="56676D"/>
        </w:rPr>
        <w:t>通过宽带运营商提供的服务器解析一个域名背后对应的</w:t>
      </w:r>
      <w:r>
        <w:rPr>
          <w:color w:val="56676D"/>
          <w:spacing w:val="25"/>
        </w:rPr>
        <w:t xml:space="preserve"> </w:t>
      </w:r>
      <w:r>
        <w:rPr>
          <w:rFonts w:ascii="Arial" w:hAnsi="Arial" w:eastAsia="Arial" w:cs="Arial"/>
          <w:color w:val="56676D"/>
        </w:rPr>
        <w:t>IP</w:t>
      </w:r>
      <w:r>
        <w:rPr>
          <w:color w:val="56676D"/>
        </w:rPr>
        <w:t>，这个过程叫做</w:t>
      </w:r>
      <w:r>
        <w:rPr>
          <w:color w:val="56676D"/>
          <w:spacing w:val="25"/>
        </w:rPr>
        <w:t xml:space="preserve"> </w:t>
      </w:r>
      <w:r>
        <w:rPr>
          <w:rFonts w:ascii="Arial" w:hAnsi="Arial" w:eastAsia="Arial" w:cs="Arial"/>
          <w:b/>
          <w:bCs/>
          <w:color w:val="56676D"/>
        </w:rPr>
        <w:t>DNS</w:t>
      </w:r>
      <w:r>
        <w:rPr>
          <w:rFonts w:ascii="Arial" w:hAnsi="Arial" w:eastAsia="Arial" w:cs="Arial"/>
          <w:b/>
          <w:bCs/>
          <w:color w:val="56676D"/>
          <w:spacing w:val="28"/>
        </w:rPr>
        <w:t xml:space="preserve"> </w:t>
      </w:r>
      <w:r>
        <w:rPr>
          <w:color w:val="56676D"/>
          <w:spacing w:val="-1"/>
        </w:rPr>
        <w:t>寻址，帮你完成</w:t>
      </w:r>
      <w:r>
        <w:rPr>
          <w:color w:val="56676D"/>
          <w:spacing w:val="25"/>
        </w:rPr>
        <w:t xml:space="preserve"> </w:t>
      </w:r>
      <w:r>
        <w:rPr>
          <w:rFonts w:ascii="Arial" w:hAnsi="Arial" w:eastAsia="Arial" w:cs="Arial"/>
          <w:color w:val="56676D"/>
        </w:rPr>
        <w:t>DNS</w:t>
      </w:r>
      <w:r>
        <w:rPr>
          <w:rFonts w:ascii="Arial" w:hAnsi="Arial" w:eastAsia="Arial" w:cs="Arial"/>
          <w:color w:val="56676D"/>
          <w:spacing w:val="27"/>
        </w:rPr>
        <w:t xml:space="preserve"> </w:t>
      </w:r>
      <w:r>
        <w:rPr>
          <w:color w:val="56676D"/>
        </w:rPr>
        <w:t>寻址过程的</w:t>
      </w:r>
      <w:r>
        <w:rPr>
          <w:color w:val="56676D"/>
          <w:spacing w:val="26"/>
          <w:w w:val="102"/>
        </w:rPr>
        <w:t xml:space="preserve"> </w:t>
      </w:r>
      <w:r>
        <w:rPr>
          <w:color w:val="56676D"/>
        </w:rPr>
        <w:t>服务器叫做</w:t>
      </w:r>
      <w:r>
        <w:rPr>
          <w:color w:val="56676D"/>
          <w:spacing w:val="14"/>
        </w:rPr>
        <w:t xml:space="preserve"> </w:t>
      </w:r>
      <w:r>
        <w:rPr>
          <w:rFonts w:ascii="Arial" w:hAnsi="Arial" w:eastAsia="Arial" w:cs="Arial"/>
          <w:b/>
          <w:bCs/>
          <w:color w:val="56676D"/>
        </w:rPr>
        <w:t>DNS</w:t>
      </w:r>
      <w:r>
        <w:rPr>
          <w:rFonts w:ascii="Arial" w:hAnsi="Arial" w:eastAsia="Arial" w:cs="Arial"/>
          <w:b/>
          <w:bCs/>
          <w:color w:val="56676D"/>
          <w:spacing w:val="18"/>
        </w:rPr>
        <w:t xml:space="preserve"> </w:t>
      </w:r>
      <w:r>
        <w:rPr>
          <w:color w:val="56676D"/>
          <w:spacing w:val="-1"/>
        </w:rPr>
        <w:t>服务器。</w:t>
      </w:r>
    </w:p>
    <w:p>
      <w:pPr>
        <w:pStyle w:val="5"/>
        <w:spacing w:line="265" w:lineRule="auto"/>
        <w:ind w:right="212"/>
        <w:jc w:val="left"/>
      </w:pPr>
      <w:r>
        <w:drawing>
          <wp:inline distT="0" distB="0" distL="114300" distR="114300">
            <wp:extent cx="6304915" cy="1670685"/>
            <wp:effectExtent l="0" t="0" r="6985" b="5715"/>
            <wp:docPr id="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04915" cy="1670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line="265" w:lineRule="auto"/>
        <w:ind w:right="212"/>
        <w:jc w:val="left"/>
        <w:rPr>
          <w:rFonts w:hint="eastAsia" w:eastAsia="Microsoft YaHei UI"/>
          <w:lang w:val="en-US" w:eastAsia="zh-CN"/>
        </w:rPr>
      </w:pPr>
      <w:r>
        <w:rPr>
          <w:rFonts w:hint="eastAsia"/>
          <w:lang w:val="en-US" w:eastAsia="zh-CN"/>
        </w:rPr>
        <w:t>DNS先找浏览器本地缓存，再找操作系统缓存，再找host文件，如果都没找到，再出去找DNS服务器</w:t>
      </w:r>
    </w:p>
    <w:p>
      <w:pPr>
        <w:spacing w:before="3" w:line="150" w:lineRule="exact"/>
        <w:rPr>
          <w:sz w:val="15"/>
          <w:szCs w:val="15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numPr>
          <w:ilvl w:val="2"/>
          <w:numId w:val="3"/>
        </w:numPr>
        <w:tabs>
          <w:tab w:val="left" w:pos="647"/>
        </w:tabs>
        <w:spacing w:before="0"/>
        <w:ind w:left="647" w:right="0" w:hanging="541"/>
        <w:jc w:val="left"/>
        <w:rPr>
          <w:rFonts w:ascii="Microsoft YaHei UI" w:hAnsi="Microsoft YaHei UI" w:eastAsia="Microsoft YaHei UI" w:cs="Microsoft YaHei UI"/>
          <w:sz w:val="24"/>
          <w:szCs w:val="24"/>
        </w:rPr>
      </w:pPr>
      <w:bookmarkStart w:id="21" w:name="hosts 文件"/>
      <w:bookmarkEnd w:id="21"/>
      <w:bookmarkStart w:id="22" w:name="hosts 文件"/>
      <w:bookmarkEnd w:id="22"/>
      <w:r>
        <w:rPr>
          <w:rFonts w:ascii="Arial" w:hAnsi="Arial" w:eastAsia="Arial" w:cs="Arial"/>
          <w:color w:val="56676D"/>
          <w:w w:val="105"/>
          <w:sz w:val="24"/>
          <w:szCs w:val="24"/>
        </w:rPr>
        <w:t>hosts</w:t>
      </w:r>
      <w:r>
        <w:rPr>
          <w:rFonts w:ascii="Arial" w:hAnsi="Arial" w:eastAsia="Arial" w:cs="Arial"/>
          <w:color w:val="56676D"/>
          <w:spacing w:val="-17"/>
          <w:w w:val="105"/>
          <w:sz w:val="24"/>
          <w:szCs w:val="24"/>
        </w:rPr>
        <w:t xml:space="preserve"> </w:t>
      </w:r>
      <w:r>
        <w:rPr>
          <w:rFonts w:ascii="Microsoft YaHei UI" w:hAnsi="Microsoft YaHei UI" w:eastAsia="Microsoft YaHei UI" w:cs="Microsoft YaHei UI"/>
          <w:color w:val="56676D"/>
          <w:w w:val="105"/>
          <w:sz w:val="24"/>
          <w:szCs w:val="24"/>
        </w:rPr>
        <w:t>文件</w:t>
      </w:r>
    </w:p>
    <w:p>
      <w:pPr>
        <w:spacing w:before="6" w:line="240" w:lineRule="exact"/>
        <w:rPr>
          <w:sz w:val="24"/>
          <w:szCs w:val="24"/>
        </w:rPr>
      </w:pPr>
    </w:p>
    <w:p>
      <w:pPr>
        <w:pStyle w:val="5"/>
        <w:spacing w:line="265" w:lineRule="auto"/>
        <w:ind w:right="157"/>
        <w:jc w:val="left"/>
      </w:pPr>
      <w:r>
        <w:rPr>
          <w:color w:val="56676D"/>
        </w:rPr>
        <w:t>操作系统在发起对</w:t>
      </w:r>
      <w:r>
        <w:rPr>
          <w:color w:val="56676D"/>
          <w:spacing w:val="43"/>
        </w:rPr>
        <w:t xml:space="preserve"> </w:t>
      </w:r>
      <w:r>
        <w:rPr>
          <w:rFonts w:ascii="Arial" w:hAnsi="Arial" w:eastAsia="Arial" w:cs="Arial"/>
          <w:color w:val="56676D"/>
        </w:rPr>
        <w:t>DNS</w:t>
      </w:r>
      <w:r>
        <w:rPr>
          <w:rFonts w:ascii="Arial" w:hAnsi="Arial" w:eastAsia="Arial" w:cs="Arial"/>
          <w:color w:val="56676D"/>
          <w:spacing w:val="46"/>
        </w:rPr>
        <w:t xml:space="preserve"> </w:t>
      </w:r>
      <w:r>
        <w:rPr>
          <w:color w:val="56676D"/>
        </w:rPr>
        <w:t>服务器的查询请求之前，会优先检查本机的</w:t>
      </w:r>
      <w:r>
        <w:rPr>
          <w:color w:val="56676D"/>
          <w:spacing w:val="43"/>
        </w:rPr>
        <w:t xml:space="preserve"> </w:t>
      </w:r>
      <w:r>
        <w:rPr>
          <w:rFonts w:ascii="Arial" w:hAnsi="Arial" w:eastAsia="Arial" w:cs="Arial"/>
          <w:color w:val="56676D"/>
        </w:rPr>
        <w:t>hosts</w:t>
      </w:r>
      <w:r>
        <w:rPr>
          <w:rFonts w:ascii="Arial" w:hAnsi="Arial" w:eastAsia="Arial" w:cs="Arial"/>
          <w:color w:val="56676D"/>
          <w:spacing w:val="46"/>
        </w:rPr>
        <w:t xml:space="preserve"> </w:t>
      </w:r>
      <w:r>
        <w:rPr>
          <w:color w:val="56676D"/>
        </w:rPr>
        <w:t>文件。如果这个文件中包含了对当前需</w:t>
      </w:r>
      <w:r>
        <w:rPr>
          <w:color w:val="56676D"/>
          <w:w w:val="102"/>
        </w:rPr>
        <w:t xml:space="preserve"> </w:t>
      </w:r>
      <w:r>
        <w:rPr>
          <w:color w:val="56676D"/>
        </w:rPr>
        <w:t>要解析的域名的配置，则不再发起对</w:t>
      </w:r>
      <w:r>
        <w:rPr>
          <w:color w:val="56676D"/>
          <w:spacing w:val="33"/>
        </w:rPr>
        <w:t xml:space="preserve"> </w:t>
      </w:r>
      <w:r>
        <w:rPr>
          <w:rFonts w:ascii="Arial" w:hAnsi="Arial" w:eastAsia="Arial" w:cs="Arial"/>
          <w:color w:val="56676D"/>
        </w:rPr>
        <w:t>DNS</w:t>
      </w:r>
      <w:r>
        <w:rPr>
          <w:rFonts w:ascii="Arial" w:hAnsi="Arial" w:eastAsia="Arial" w:cs="Arial"/>
          <w:color w:val="56676D"/>
          <w:spacing w:val="37"/>
        </w:rPr>
        <w:t xml:space="preserve"> </w:t>
      </w:r>
      <w:r>
        <w:rPr>
          <w:color w:val="56676D"/>
        </w:rPr>
        <w:t>服务器的请求，直接使用</w:t>
      </w:r>
      <w:r>
        <w:rPr>
          <w:color w:val="56676D"/>
          <w:spacing w:val="33"/>
        </w:rPr>
        <w:t xml:space="preserve"> </w:t>
      </w:r>
      <w:r>
        <w:rPr>
          <w:rFonts w:ascii="Arial" w:hAnsi="Arial" w:eastAsia="Arial" w:cs="Arial"/>
          <w:color w:val="56676D"/>
        </w:rPr>
        <w:t>hosts</w:t>
      </w:r>
      <w:r>
        <w:rPr>
          <w:rFonts w:ascii="Arial" w:hAnsi="Arial" w:eastAsia="Arial" w:cs="Arial"/>
          <w:color w:val="56676D"/>
          <w:spacing w:val="37"/>
        </w:rPr>
        <w:t xml:space="preserve"> </w:t>
      </w:r>
      <w:r>
        <w:rPr>
          <w:color w:val="56676D"/>
        </w:rPr>
        <w:t>文件中的配置。</w:t>
      </w:r>
    </w:p>
    <w:p>
      <w:pPr>
        <w:spacing w:before="3" w:line="200" w:lineRule="exact"/>
        <w:rPr>
          <w:sz w:val="20"/>
          <w:szCs w:val="20"/>
        </w:rPr>
      </w:pPr>
    </w:p>
    <w:p>
      <w:pPr>
        <w:pStyle w:val="5"/>
        <w:spacing w:line="240" w:lineRule="auto"/>
        <w:ind w:right="0"/>
        <w:jc w:val="left"/>
      </w:pPr>
      <w:r>
        <w:rPr>
          <w:color w:val="56676D"/>
        </w:rPr>
        <w:t>文件所在路径：</w:t>
      </w:r>
    </w:p>
    <w:p>
      <w:pPr>
        <w:spacing w:before="14" w:line="220" w:lineRule="exact"/>
        <w:rPr>
          <w:sz w:val="22"/>
          <w:szCs w:val="22"/>
        </w:rPr>
      </w:pPr>
    </w:p>
    <w:p>
      <w:pPr>
        <w:spacing w:before="0" w:line="307" w:lineRule="exact"/>
        <w:ind w:left="557" w:right="0" w:firstLine="0"/>
        <w:jc w:val="left"/>
        <w:rPr>
          <w:rFonts w:ascii="Consolas" w:hAnsi="Consolas" w:eastAsia="Consolas" w:cs="Consolas"/>
          <w:sz w:val="17"/>
          <w:szCs w:val="17"/>
        </w:rPr>
      </w:pPr>
      <w:r>
        <w:pict>
          <v:group id="_x0000_s1312" o:spid="_x0000_s1312" o:spt="203" style="position:absolute;left:0pt;margin-left:63pt;margin-top:7.85pt;height:3.4pt;width:3.7pt;mso-position-horizontal-relative:page;z-index:-2048;mso-width-relative:page;mso-height-relative:page;" coordorigin="1261,157" coordsize="75,69">
            <o:lock v:ext="edit"/>
            <v:shape id="_x0000_s1313" o:spid="_x0000_s1313" style="position:absolute;left:1261;top:157;height:69;width:75;" fillcolor="#56676D" filled="t" stroked="f" coordorigin="1261,157" coordsize="75,69" path="m1314,226l1285,224,1268,215,1261,198,1265,172,1278,157,1309,158,1327,165,1335,180,1336,191,1330,214,1314,226xe">
              <v:path arrowok="t"/>
              <v:fill on="t" focussize="0,0"/>
              <v:stroke on="f"/>
              <v:imagedata o:title=""/>
              <o:lock v:ext="edit"/>
            </v:shape>
          </v:group>
        </w:pict>
      </w:r>
      <w:r>
        <w:pict>
          <v:group id="_x0000_s1314" o:spid="_x0000_s1314" o:spt="203" style="position:absolute;left:0pt;margin-left:117pt;margin-top:3.15pt;height:31.5pt;width:189.8pt;mso-position-horizontal-relative:page;z-index:-2048;mso-width-relative:page;mso-height-relative:page;" coordorigin="2341,63" coordsize="3797,630">
            <o:lock v:ext="edit"/>
            <v:group id="_x0000_s1315" o:spid="_x0000_s1315" o:spt="203" style="position:absolute;left:2521;top:63;height:285;width:3617;" coordorigin="2521,63" coordsize="3617,285">
              <o:lock v:ext="edit"/>
              <v:shape id="_x0000_s1316" o:spid="_x0000_s1316" style="position:absolute;left:2521;top:63;height:285;width:3617;" fillcolor="#F8F8F8" filled="t" stroked="f" coordorigin="2521,63" coordsize="3617,285" path="m2566,348l2542,344,2527,331,2521,308,2521,108,2526,84,2539,69,2561,63,6093,63,6116,68,6131,81,6137,103,6138,303,6133,327,6120,342,6098,348,2566,34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317" o:spid="_x0000_s1317" o:spt="203" style="position:absolute;left:2529;top:71;height:270;width:3602;" coordorigin="2529,71" coordsize="3602,270">
              <o:lock v:ext="edit"/>
              <v:shape id="_x0000_s1318" o:spid="_x0000_s1318" style="position:absolute;left:2529;top:71;height:270;width:3602;" filled="f" stroked="t" coordorigin="2529,71" coordsize="3602,270" path="m2529,303l2529,108,2534,85,2550,73,6093,71,6116,76,6128,92,6130,303,6125,326,6109,339,2566,341,2543,335,2531,319,2529,303xe">
                <v:path arrowok="t"/>
                <v:fill on="f" focussize="0,0"/>
                <v:stroke weight="0.750314960629921pt" color="#EDEDED"/>
                <v:imagedata o:title=""/>
                <o:lock v:ext="edit"/>
              </v:shape>
            </v:group>
            <v:group id="_x0000_s1319" o:spid="_x0000_s1319" o:spt="203" style="position:absolute;left:2341;top:408;height:285;width:1080;" coordorigin="2341,408" coordsize="1080,285">
              <o:lock v:ext="edit"/>
              <v:shape id="_x0000_s1320" o:spid="_x0000_s1320" style="position:absolute;left:2341;top:408;height:285;width:1080;" fillcolor="#F8F8F8" filled="t" stroked="f" coordorigin="2341,408" coordsize="1080,285" path="m2386,693l2362,689,2347,676,2341,653,2341,453,2345,430,2359,415,2381,408,3376,408,3400,413,3415,426,3421,448,3421,648,3417,672,3404,687,3381,693,2386,693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321" o:spid="_x0000_s1321" o:spt="203" style="position:absolute;left:2348;top:416;height:270;width:1065;" coordorigin="2348,416" coordsize="1065,270">
              <o:lock v:ext="edit"/>
              <v:shape id="_x0000_s1322" o:spid="_x0000_s1322" style="position:absolute;left:2348;top:416;height:270;width:1065;" filled="f" stroked="t" coordorigin="2348,416" coordsize="1065,270" path="m2348,648l2348,453,2354,430,2370,418,3376,416,3399,421,3412,437,3414,648,3409,671,3393,684,2386,686,2363,681,2351,665,2348,648xe">
                <v:path arrowok="t"/>
                <v:fill on="f" focussize="0,0"/>
                <v:stroke weight="0.750314960629921pt" color="#EDEDED"/>
                <v:imagedata o:title=""/>
                <o:lock v:ext="edit"/>
              </v:shape>
            </v:group>
          </v:group>
        </w:pict>
      </w:r>
      <w:r>
        <w:rPr>
          <w:rFonts w:ascii="Arial" w:hAnsi="Arial" w:eastAsia="Arial" w:cs="Arial"/>
          <w:color w:val="56676D"/>
          <w:spacing w:val="-1"/>
          <w:sz w:val="19"/>
          <w:szCs w:val="19"/>
        </w:rPr>
        <w:t>Window</w:t>
      </w:r>
      <w:r>
        <w:rPr>
          <w:rFonts w:ascii="Arial" w:hAnsi="Arial" w:eastAsia="Arial" w:cs="Arial"/>
          <w:color w:val="56676D"/>
          <w:spacing w:val="-2"/>
          <w:sz w:val="19"/>
          <w:szCs w:val="19"/>
        </w:rPr>
        <w:t>s</w:t>
      </w:r>
      <w:r>
        <w:rPr>
          <w:rFonts w:ascii="Microsoft YaHei UI" w:hAnsi="Microsoft YaHei UI" w:eastAsia="Microsoft YaHei UI" w:cs="Microsoft YaHei UI"/>
          <w:color w:val="56676D"/>
          <w:spacing w:val="-1"/>
          <w:sz w:val="19"/>
          <w:szCs w:val="19"/>
        </w:rPr>
        <w:t>：</w:t>
      </w:r>
      <w:r>
        <w:rPr>
          <w:rFonts w:ascii="Microsoft YaHei UI" w:hAnsi="Microsoft YaHei UI" w:eastAsia="Microsoft YaHei UI" w:cs="Microsoft YaHei UI"/>
          <w:color w:val="56676D"/>
          <w:sz w:val="19"/>
          <w:szCs w:val="19"/>
        </w:rPr>
        <w:t xml:space="preserve"> </w:t>
      </w:r>
      <w:r>
        <w:rPr>
          <w:rFonts w:ascii="Microsoft YaHei UI" w:hAnsi="Microsoft YaHei UI" w:eastAsia="Microsoft YaHei UI" w:cs="Microsoft YaHei UI"/>
          <w:color w:val="56676D"/>
          <w:spacing w:val="23"/>
          <w:sz w:val="19"/>
          <w:szCs w:val="19"/>
        </w:rPr>
        <w:t xml:space="preserve"> </w:t>
      </w:r>
      <w:r>
        <w:rPr>
          <w:rFonts w:ascii="Consolas" w:hAnsi="Consolas" w:eastAsia="Consolas" w:cs="Consolas"/>
          <w:color w:val="56676D"/>
          <w:sz w:val="17"/>
          <w:szCs w:val="17"/>
        </w:rPr>
        <w:t>C:\Windows\System32\drivers\etc\hosts</w:t>
      </w:r>
    </w:p>
    <w:p>
      <w:pPr>
        <w:spacing w:before="33"/>
        <w:ind w:left="557" w:right="0" w:firstLine="0"/>
        <w:jc w:val="left"/>
        <w:rPr>
          <w:rFonts w:ascii="Consolas" w:hAnsi="Consolas" w:eastAsia="Consolas" w:cs="Consolas"/>
          <w:sz w:val="17"/>
          <w:szCs w:val="17"/>
        </w:rPr>
      </w:pPr>
      <w:r>
        <w:pict>
          <v:group id="_x0000_s1323" o:spid="_x0000_s1323" o:spt="203" style="position:absolute;left:0pt;margin-left:52.45pt;margin-top:27.9pt;height:75.1pt;width:490pt;mso-position-horizontal-relative:page;z-index:-2048;mso-width-relative:page;mso-height-relative:page;" coordorigin="1049,558" coordsize="9800,1503">
            <o:lock v:ext="edit"/>
            <v:group id="_x0000_s1324" o:spid="_x0000_s1324" o:spt="203" style="position:absolute;left:1050;top:597;height:1426;width:9799;" coordorigin="1050,597" coordsize="9799,1426">
              <o:lock v:ext="edit"/>
              <v:shape id="_x0000_s1325" o:spid="_x0000_s1325" style="position:absolute;left:1050;top:597;height:1426;width:9799;" fillcolor="#F8F8FA" filled="t" stroked="f" coordorigin="1050,597" coordsize="9799,1426" path="m1050,597l10850,597,10850,2022,1050,2022,1050,597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326" o:spid="_x0000_s1326" o:spt="203" style="position:absolute;left:1088;top:597;height:1426;width:2;" coordorigin="1088,597" coordsize="2,1426">
              <o:lock v:ext="edit"/>
              <v:shape id="_x0000_s1327" o:spid="_x0000_s1327" style="position:absolute;left:1088;top:597;height:1426;width:2;" filled="f" stroked="t" coordorigin="1088,597" coordsize="0,1426" path="m1088,2022l1088,597e">
                <v:path arrowok="t"/>
                <v:fill on="f" focussize="0,0"/>
                <v:stroke weight="3.85157480314961pt" color="#DDDDDD"/>
                <v:imagedata o:title=""/>
                <o:lock v:ext="edit"/>
              </v:shape>
            </v:group>
            <v:group id="_x0000_s1328" o:spid="_x0000_s1328" o:spt="203" style="position:absolute;left:1531;top:1366;height:69;width:75;" coordorigin="1531,1366" coordsize="75,69">
              <o:lock v:ext="edit"/>
              <v:shape id="_x0000_s1329" o:spid="_x0000_s1329" style="position:absolute;left:1531;top:1366;height:69;width:75;" fillcolor="#777777" filled="t" stroked="f" coordorigin="1531,1366" coordsize="75,69" path="m1584,1435l1555,1433,1538,1424,1531,1407,1535,1381,1548,1366,1579,1367,1597,1374,1605,1389,1606,1400,1600,1423,1584,143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330" o:spid="_x0000_s1330" o:spt="203" style="position:absolute;left:1531;top:1711;height:69;width:75;" coordorigin="1531,1711" coordsize="75,69">
              <o:lock v:ext="edit"/>
              <v:shape id="_x0000_s1331" o:spid="_x0000_s1331" style="position:absolute;left:1531;top:1711;height:69;width:75;" fillcolor="#777777" filled="t" stroked="f" coordorigin="1531,1711" coordsize="75,69" path="m1584,1780l1555,1778,1538,1769,1531,1752,1535,1726,1548,1711,1579,1712,1597,1719,1605,1734,1606,1745,1600,1768,1584,178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332" o:spid="_x0000_s1332" o:spt="203" style="position:absolute;left:5717;top:1617;height:285;width:615;" coordorigin="5717,1617" coordsize="615,285">
              <o:lock v:ext="edit"/>
              <v:shape id="_x0000_s1333" o:spid="_x0000_s1333" style="position:absolute;left:5717;top:1617;height:285;width:615;" fillcolor="#F8F8F8" filled="t" stroked="f" coordorigin="5717,1617" coordsize="615,285" path="m5762,1902l5739,1898,5724,1885,5718,1862,5717,1662,5722,1638,5735,1623,5757,1617,6288,1617,6311,1622,6326,1635,6333,1657,6333,1857,6328,1881,6315,1896,6293,1902,5762,190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334" o:spid="_x0000_s1334" o:spt="203" style="position:absolute;left:5725;top:1625;height:270;width:600;" coordorigin="5725,1625" coordsize="600,270">
              <o:lock v:ext="edit"/>
              <v:shape id="_x0000_s1335" o:spid="_x0000_s1335" style="position:absolute;left:5725;top:1625;height:270;width:600;" filled="f" stroked="t" coordorigin="5725,1625" coordsize="600,270" path="m5725,1857l5725,1662,5730,1639,5746,1627,6288,1625,6311,1630,6323,1646,6325,1857,6320,1880,6304,1893,5762,1895,5739,1890,5727,1874,5725,1857xe">
                <v:path arrowok="t"/>
                <v:fill on="f" focussize="0,0"/>
                <v:stroke weight="0.750314960629921pt" color="#EDEDED"/>
                <v:imagedata o:title=""/>
                <o:lock v:ext="edit"/>
              </v:shape>
            </v:group>
          </v:group>
        </w:pict>
      </w:r>
      <w:r>
        <w:pict>
          <v:group id="_x0000_s1336" o:spid="_x0000_s1336" o:spt="203" style="position:absolute;left:0pt;margin-left:63pt;margin-top:9.75pt;height:3.4pt;width:3.7pt;mso-position-horizontal-relative:page;z-index:-2048;mso-width-relative:page;mso-height-relative:page;" coordorigin="1261,196" coordsize="75,69">
            <o:lock v:ext="edit"/>
            <v:shape id="_x0000_s1337" o:spid="_x0000_s1337" style="position:absolute;left:1261;top:196;height:69;width:75;" fillcolor="#56676D" filled="t" stroked="f" coordorigin="1261,196" coordsize="75,69" path="m1314,264l1285,263,1268,253,1261,236,1265,210,1278,196,1309,196,1327,204,1335,218,1336,229,1330,252,1314,264xe">
              <v:path arrowok="t"/>
              <v:fill on="t" focussize="0,0"/>
              <v:stroke on="f"/>
              <v:imagedata o:title=""/>
              <o:lock v:ext="edit"/>
            </v:shape>
          </v:group>
        </w:pict>
      </w:r>
      <w:r>
        <w:rPr>
          <w:rFonts w:ascii="Arial" w:hAnsi="Arial" w:eastAsia="Arial" w:cs="Arial"/>
          <w:color w:val="56676D"/>
          <w:sz w:val="19"/>
          <w:szCs w:val="19"/>
        </w:rPr>
        <w:t>macOS</w:t>
      </w:r>
      <w:r>
        <w:rPr>
          <w:rFonts w:ascii="Microsoft YaHei UI" w:hAnsi="Microsoft YaHei UI" w:eastAsia="Microsoft YaHei UI" w:cs="Microsoft YaHei UI"/>
          <w:color w:val="56676D"/>
          <w:sz w:val="19"/>
          <w:szCs w:val="19"/>
        </w:rPr>
        <w:t>：</w:t>
      </w:r>
      <w:r>
        <w:rPr>
          <w:rFonts w:ascii="Microsoft YaHei UI" w:hAnsi="Microsoft YaHei UI" w:eastAsia="Microsoft YaHei UI" w:cs="Microsoft YaHei UI"/>
          <w:color w:val="56676D"/>
          <w:spacing w:val="25"/>
          <w:sz w:val="19"/>
          <w:szCs w:val="19"/>
        </w:rPr>
        <w:t xml:space="preserve"> </w:t>
      </w:r>
      <w:r>
        <w:rPr>
          <w:rFonts w:ascii="Consolas" w:hAnsi="Consolas" w:eastAsia="Consolas" w:cs="Consolas"/>
          <w:color w:val="56676D"/>
          <w:sz w:val="17"/>
          <w:szCs w:val="17"/>
        </w:rPr>
        <w:t>/etc/hosts</w:t>
      </w:r>
    </w:p>
    <w:p>
      <w:pPr>
        <w:spacing w:before="8" w:line="110" w:lineRule="exact"/>
        <w:rPr>
          <w:sz w:val="11"/>
          <w:szCs w:val="11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pStyle w:val="5"/>
        <w:spacing w:line="240" w:lineRule="auto"/>
        <w:ind w:left="377" w:right="0"/>
        <w:jc w:val="left"/>
      </w:pPr>
      <w:r>
        <w:rPr>
          <w:color w:val="777777"/>
        </w:rPr>
        <w:t>注意：</w:t>
      </w:r>
    </w:p>
    <w:p>
      <w:pPr>
        <w:spacing w:before="14" w:line="220" w:lineRule="exact"/>
        <w:rPr>
          <w:sz w:val="22"/>
          <w:szCs w:val="22"/>
        </w:rPr>
      </w:pPr>
    </w:p>
    <w:p>
      <w:pPr>
        <w:pStyle w:val="5"/>
        <w:spacing w:line="307" w:lineRule="exact"/>
        <w:ind w:left="827" w:right="0"/>
        <w:jc w:val="left"/>
      </w:pPr>
      <w:r>
        <w:rPr>
          <w:color w:val="777777"/>
        </w:rPr>
        <w:t>本机的</w:t>
      </w:r>
      <w:r>
        <w:rPr>
          <w:color w:val="777777"/>
          <w:spacing w:val="17"/>
        </w:rPr>
        <w:t xml:space="preserve"> </w:t>
      </w:r>
      <w:r>
        <w:rPr>
          <w:rFonts w:ascii="Arial" w:hAnsi="Arial" w:eastAsia="Arial" w:cs="Arial"/>
          <w:color w:val="777777"/>
        </w:rPr>
        <w:t>hosts</w:t>
      </w:r>
      <w:r>
        <w:rPr>
          <w:rFonts w:ascii="Arial" w:hAnsi="Arial" w:eastAsia="Arial" w:cs="Arial"/>
          <w:color w:val="777777"/>
          <w:spacing w:val="20"/>
        </w:rPr>
        <w:t xml:space="preserve"> </w:t>
      </w:r>
      <w:r>
        <w:rPr>
          <w:color w:val="777777"/>
        </w:rPr>
        <w:t>文件配置只能到影响本机的</w:t>
      </w:r>
      <w:r>
        <w:rPr>
          <w:color w:val="777777"/>
          <w:spacing w:val="18"/>
        </w:rPr>
        <w:t xml:space="preserve"> </w:t>
      </w:r>
      <w:r>
        <w:rPr>
          <w:rFonts w:ascii="Arial" w:hAnsi="Arial" w:eastAsia="Arial" w:cs="Arial"/>
          <w:color w:val="777777"/>
        </w:rPr>
        <w:t>DNS</w:t>
      </w:r>
      <w:r>
        <w:rPr>
          <w:rFonts w:ascii="Arial" w:hAnsi="Arial" w:eastAsia="Arial" w:cs="Arial"/>
          <w:color w:val="777777"/>
          <w:spacing w:val="20"/>
        </w:rPr>
        <w:t xml:space="preserve"> </w:t>
      </w:r>
      <w:r>
        <w:rPr>
          <w:color w:val="777777"/>
        </w:rPr>
        <w:t>寻址</w:t>
      </w:r>
    </w:p>
    <w:p>
      <w:pPr>
        <w:pStyle w:val="5"/>
        <w:spacing w:before="33" w:line="240" w:lineRule="auto"/>
        <w:ind w:left="827" w:right="0"/>
        <w:jc w:val="left"/>
      </w:pPr>
      <w:r>
        <w:rPr>
          <w:color w:val="777777"/>
        </w:rPr>
        <w:t xml:space="preserve">只有以管理员权限运行的编辑器才有权利修改 </w:t>
      </w:r>
      <w:r>
        <w:rPr>
          <w:color w:val="777777"/>
          <w:spacing w:val="54"/>
        </w:rPr>
        <w:t xml:space="preserve"> </w:t>
      </w:r>
      <w:r>
        <w:rPr>
          <w:rFonts w:ascii="Consolas" w:hAnsi="Consolas" w:eastAsia="Consolas" w:cs="Consolas"/>
          <w:color w:val="777777"/>
          <w:sz w:val="17"/>
          <w:szCs w:val="17"/>
        </w:rPr>
        <w:t>hosts</w:t>
      </w:r>
      <w:r>
        <w:rPr>
          <w:rFonts w:ascii="Consolas" w:hAnsi="Consolas" w:eastAsia="Consolas" w:cs="Consolas"/>
          <w:color w:val="777777"/>
          <w:spacing w:val="74"/>
          <w:sz w:val="17"/>
          <w:szCs w:val="17"/>
        </w:rPr>
        <w:t xml:space="preserve"> </w:t>
      </w:r>
      <w:r>
        <w:rPr>
          <w:color w:val="777777"/>
        </w:rPr>
        <w:t>文件</w:t>
      </w:r>
    </w:p>
    <w:p>
      <w:pPr>
        <w:spacing w:before="5" w:line="190" w:lineRule="exact"/>
        <w:rPr>
          <w:sz w:val="19"/>
          <w:szCs w:val="19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pStyle w:val="3"/>
        <w:numPr>
          <w:ilvl w:val="1"/>
          <w:numId w:val="4"/>
        </w:numPr>
        <w:tabs>
          <w:tab w:val="left" w:pos="559"/>
        </w:tabs>
        <w:spacing w:before="0" w:after="0" w:line="240" w:lineRule="auto"/>
        <w:ind w:left="559" w:right="0" w:hanging="453"/>
        <w:jc w:val="left"/>
      </w:pPr>
      <w:r>
        <w:rPr>
          <w:color w:val="56676D"/>
        </w:rPr>
        <w:t>端口</w:t>
      </w:r>
    </w:p>
    <w:p>
      <w:pPr>
        <w:spacing w:before="13" w:line="280" w:lineRule="exact"/>
        <w:rPr>
          <w:sz w:val="28"/>
          <w:szCs w:val="28"/>
        </w:rPr>
      </w:pPr>
    </w:p>
    <w:p>
      <w:pPr>
        <w:pStyle w:val="5"/>
        <w:spacing w:line="265" w:lineRule="auto"/>
        <w:ind w:right="273"/>
        <w:jc w:val="left"/>
      </w:pPr>
      <w:r>
        <w:pict>
          <v:group id="_x0000_s1338" o:spid="_x0000_s1338" o:spt="203" style="position:absolute;left:0pt;margin-left:52.45pt;margin-top:43.5pt;height:30.85pt;width:490pt;mso-position-horizontal-relative:page;z-index:-2048;mso-width-relative:page;mso-height-relative:page;" coordorigin="1049,870" coordsize="9800,617">
            <o:lock v:ext="edit"/>
            <v:group id="_x0000_s1339" o:spid="_x0000_s1339" o:spt="203" style="position:absolute;left:1050;top:909;height:540;width:9799;" coordorigin="1050,909" coordsize="9799,540">
              <o:lock v:ext="edit"/>
              <v:shape id="_x0000_s1340" o:spid="_x0000_s1340" style="position:absolute;left:1050;top:909;height:540;width:9799;" fillcolor="#F8F8FA" filled="t" stroked="f" coordorigin="1050,909" coordsize="9799,540" path="m1050,909l10850,909,10850,1449,1050,1449,1050,909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341" o:spid="_x0000_s1341" o:spt="203" style="position:absolute;left:1088;top:909;height:540;width:2;" coordorigin="1088,909" coordsize="2,540">
              <o:lock v:ext="edit"/>
              <v:shape id="_x0000_s1342" o:spid="_x0000_s1342" style="position:absolute;left:1088;top:909;height:540;width:2;" filled="f" stroked="t" coordorigin="1088,909" coordsize="0,540" path="m1088,1449l1088,909e">
                <v:path arrowok="t"/>
                <v:fill on="f" focussize="0,0"/>
                <v:stroke weight="3.85157480314961pt" color="#DDDDDD"/>
                <v:imagedata o:title=""/>
                <o:lock v:ext="edit"/>
              </v:shape>
            </v:group>
          </v:group>
        </w:pict>
      </w:r>
      <w:r>
        <w:rPr>
          <w:color w:val="56676D"/>
        </w:rPr>
        <w:t>计算机本身是一个封闭的环境，就像是一个大楼，如果需要有数据通信往来，必须有门，这个门在术语中就叫端</w:t>
      </w:r>
      <w:r>
        <w:rPr>
          <w:color w:val="56676D"/>
          <w:w w:val="102"/>
        </w:rPr>
        <w:t xml:space="preserve"> </w:t>
      </w:r>
      <w:r>
        <w:rPr>
          <w:color w:val="56676D"/>
        </w:rPr>
        <w:t xml:space="preserve">口，每一个端口都有一个编号，每台计算机只有 </w:t>
      </w:r>
      <w:r>
        <w:rPr>
          <w:color w:val="56676D"/>
          <w:spacing w:val="18"/>
        </w:rPr>
        <w:t xml:space="preserve"> </w:t>
      </w:r>
      <w:r>
        <w:rPr>
          <w:rFonts w:ascii="Arial" w:hAnsi="Arial" w:eastAsia="Arial" w:cs="Arial"/>
          <w:color w:val="56676D"/>
        </w:rPr>
        <w:t xml:space="preserve">65536 </w:t>
      </w:r>
      <w:r>
        <w:rPr>
          <w:rFonts w:ascii="Arial" w:hAnsi="Arial" w:eastAsia="Arial" w:cs="Arial"/>
          <w:color w:val="56676D"/>
          <w:spacing w:val="24"/>
        </w:rPr>
        <w:t xml:space="preserve"> </w:t>
      </w:r>
      <w:r>
        <w:rPr>
          <w:color w:val="56676D"/>
        </w:rPr>
        <w:t>个端口（</w:t>
      </w:r>
      <w:r>
        <w:rPr>
          <w:rFonts w:ascii="Arial" w:hAnsi="Arial" w:eastAsia="Arial" w:cs="Arial"/>
          <w:color w:val="56676D"/>
        </w:rPr>
        <w:t>0-65535</w:t>
      </w:r>
      <w:r>
        <w:rPr>
          <w:color w:val="56676D"/>
        </w:rPr>
        <w:t>）。</w:t>
      </w:r>
    </w:p>
    <w:p>
      <w:pPr>
        <w:spacing w:before="13" w:line="280" w:lineRule="exact"/>
        <w:rPr>
          <w:sz w:val="28"/>
          <w:szCs w:val="28"/>
        </w:rPr>
      </w:pPr>
    </w:p>
    <w:p>
      <w:pPr>
        <w:pStyle w:val="5"/>
        <w:spacing w:line="240" w:lineRule="auto"/>
        <w:ind w:left="377" w:right="0"/>
        <w:jc w:val="left"/>
      </w:pPr>
      <w:r>
        <w:rPr>
          <w:color w:val="777777"/>
        </w:rPr>
        <w:t>一般我们把</w:t>
      </w:r>
      <w:r>
        <w:rPr>
          <w:rFonts w:ascii="Arial" w:hAnsi="Arial" w:eastAsia="Arial" w:cs="Arial"/>
          <w:color w:val="777777"/>
        </w:rPr>
        <w:t>“</w:t>
      </w:r>
      <w:r>
        <w:rPr>
          <w:color w:val="777777"/>
        </w:rPr>
        <w:t>占门</w:t>
      </w:r>
      <w:r>
        <w:rPr>
          <w:rFonts w:ascii="Arial" w:hAnsi="Arial" w:eastAsia="Arial" w:cs="Arial"/>
          <w:color w:val="777777"/>
        </w:rPr>
        <w:t>”</w:t>
      </w:r>
      <w:r>
        <w:rPr>
          <w:color w:val="777777"/>
        </w:rPr>
        <w:t>的过程叫做监听</w:t>
      </w:r>
    </w:p>
    <w:p>
      <w:pPr>
        <w:spacing w:before="3" w:line="130" w:lineRule="exact"/>
        <w:rPr>
          <w:sz w:val="13"/>
          <w:szCs w:val="13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/>
        <w:ind w:left="107" w:right="0" w:firstLine="0"/>
        <w:jc w:val="left"/>
        <w:rPr>
          <w:rFonts w:ascii="Microsoft YaHei UI" w:hAnsi="Microsoft YaHei UI" w:eastAsia="Microsoft YaHei UI" w:cs="Microsoft YaHei UI"/>
          <w:sz w:val="19"/>
          <w:szCs w:val="19"/>
        </w:rPr>
      </w:pPr>
      <w:r>
        <w:pict>
          <v:group id="_x0000_s1343" o:spid="_x0000_s1343" o:spt="203" style="position:absolute;left:0pt;margin-left:171.8pt;margin-top:3.4pt;height:14.25pt;width:57pt;mso-position-horizontal-relative:page;z-index:-2048;mso-width-relative:page;mso-height-relative:page;" coordorigin="3436,69" coordsize="1140,285">
            <o:lock v:ext="edit"/>
            <v:group id="_x0000_s1344" o:spid="_x0000_s1344" o:spt="203" style="position:absolute;left:3436;top:69;height:285;width:1140;" coordorigin="3436,69" coordsize="1140,285">
              <o:lock v:ext="edit"/>
              <v:shape id="_x0000_s1345" o:spid="_x0000_s1345" style="position:absolute;left:3436;top:69;height:285;width:1140;" fillcolor="#F8F8F8" filled="t" stroked="f" coordorigin="3436,69" coordsize="1140,285" path="m3481,354l3458,349,3443,336,3437,314,3436,114,3441,90,3454,75,3476,69,4532,69,4556,73,4571,86,4577,109,4577,309,4572,333,4559,347,4537,354,3481,35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346" o:spid="_x0000_s1346" o:spt="203" style="position:absolute;left:3444;top:76;height:270;width:1125;" coordorigin="3444,76" coordsize="1125,270">
              <o:lock v:ext="edit"/>
              <v:shape id="_x0000_s1347" o:spid="_x0000_s1347" style="position:absolute;left:3444;top:76;height:270;width:1125;" filled="f" stroked="t" coordorigin="3444,76" coordsize="1125,270" path="m3444,309l3444,114,3449,91,3465,78,4532,76,4555,81,4567,97,4569,309,4564,332,4548,344,3481,346,3459,341,3446,325,3444,309xe">
                <v:path arrowok="t"/>
                <v:fill on="f" focussize="0,0"/>
                <v:stroke weight="0.750314960629921pt" color="#EDEDED"/>
                <v:imagedata o:title=""/>
                <o:lock v:ext="edit"/>
              </v:shape>
            </v:group>
          </v:group>
        </w:pict>
      </w:r>
      <w:r>
        <w:rPr>
          <w:rFonts w:ascii="Microsoft YaHei UI" w:hAnsi="Microsoft YaHei UI" w:eastAsia="Microsoft YaHei UI" w:cs="Microsoft YaHei UI"/>
          <w:color w:val="56676D"/>
          <w:sz w:val="19"/>
          <w:szCs w:val="19"/>
        </w:rPr>
        <w:t xml:space="preserve">可以通过在命令行中运行： </w:t>
      </w:r>
      <w:r>
        <w:rPr>
          <w:rFonts w:ascii="Microsoft YaHei UI" w:hAnsi="Microsoft YaHei UI" w:eastAsia="Microsoft YaHei UI" w:cs="Microsoft YaHei UI"/>
          <w:color w:val="56676D"/>
          <w:spacing w:val="47"/>
          <w:sz w:val="19"/>
          <w:szCs w:val="19"/>
        </w:rPr>
        <w:t xml:space="preserve"> </w:t>
      </w:r>
      <w:r>
        <w:rPr>
          <w:rFonts w:ascii="Consolas" w:hAnsi="Consolas" w:eastAsia="Consolas" w:cs="Consolas"/>
          <w:color w:val="56676D"/>
          <w:sz w:val="17"/>
          <w:szCs w:val="17"/>
        </w:rPr>
        <w:t>netstat</w:t>
      </w:r>
      <w:r>
        <w:rPr>
          <w:rFonts w:ascii="Consolas" w:hAnsi="Consolas" w:eastAsia="Consolas" w:cs="Consolas"/>
          <w:color w:val="56676D"/>
          <w:spacing w:val="25"/>
          <w:sz w:val="17"/>
          <w:szCs w:val="17"/>
        </w:rPr>
        <w:t xml:space="preserve"> </w:t>
      </w:r>
      <w:r>
        <w:rPr>
          <w:rFonts w:ascii="Arial" w:hAnsi="Arial" w:eastAsia="Arial" w:cs="Arial"/>
          <w:color w:val="56676D"/>
          <w:spacing w:val="-2"/>
          <w:sz w:val="17"/>
          <w:szCs w:val="17"/>
        </w:rPr>
        <w:t>-</w:t>
      </w:r>
      <w:r>
        <w:rPr>
          <w:rFonts w:ascii="Consolas" w:hAnsi="Consolas" w:eastAsia="Consolas" w:cs="Consolas"/>
          <w:color w:val="56676D"/>
          <w:spacing w:val="-1"/>
          <w:sz w:val="17"/>
          <w:szCs w:val="17"/>
        </w:rPr>
        <w:t>an</w:t>
      </w:r>
      <w:r>
        <w:rPr>
          <w:rFonts w:ascii="Consolas" w:hAnsi="Consolas" w:eastAsia="Consolas" w:cs="Consolas"/>
          <w:color w:val="56676D"/>
          <w:spacing w:val="66"/>
          <w:sz w:val="17"/>
          <w:szCs w:val="17"/>
        </w:rPr>
        <w:t xml:space="preserve"> </w:t>
      </w:r>
      <w:r>
        <w:rPr>
          <w:rFonts w:ascii="Microsoft YaHei UI" w:hAnsi="Microsoft YaHei UI" w:eastAsia="Microsoft YaHei UI" w:cs="Microsoft YaHei UI"/>
          <w:color w:val="56676D"/>
          <w:sz w:val="19"/>
          <w:szCs w:val="19"/>
        </w:rPr>
        <w:t>命令监视本机端口使用情况：</w:t>
      </w:r>
    </w:p>
    <w:p>
      <w:pPr>
        <w:spacing w:after="0"/>
        <w:jc w:val="left"/>
        <w:rPr>
          <w:rFonts w:ascii="Microsoft YaHei UI" w:hAnsi="Microsoft YaHei UI" w:eastAsia="Microsoft YaHei UI" w:cs="Microsoft YaHei UI"/>
          <w:sz w:val="19"/>
          <w:szCs w:val="19"/>
        </w:rPr>
        <w:sectPr>
          <w:headerReference r:id="rId16" w:type="default"/>
          <w:footerReference r:id="rId17" w:type="default"/>
          <w:pgSz w:w="11900" w:h="16820"/>
          <w:pgMar w:top="1480" w:right="1020" w:bottom="280" w:left="940" w:header="1198" w:footer="0" w:gutter="0"/>
        </w:sectPr>
      </w:pPr>
    </w:p>
    <w:p>
      <w:pPr>
        <w:spacing w:before="5" w:line="110" w:lineRule="exact"/>
        <w:rPr>
          <w:sz w:val="11"/>
          <w:szCs w:val="11"/>
        </w:rPr>
      </w:pPr>
      <w:r>
        <w:pict>
          <v:group id="_x0000_s1348" o:spid="_x0000_s1348" o:spt="203" style="position:absolute;left:0pt;margin-left:52.45pt;margin-top:309.9pt;height:109.6pt;width:490pt;mso-position-horizontal-relative:page;mso-position-vertical-relative:page;z-index:-2048;mso-width-relative:page;mso-height-relative:page;" coordorigin="1049,6199" coordsize="9800,2193">
            <o:lock v:ext="edit"/>
            <v:group id="_x0000_s1349" o:spid="_x0000_s1349" o:spt="203" style="position:absolute;left:1050;top:6237;height:2116;width:9799;" coordorigin="1050,6237" coordsize="9799,2116">
              <o:lock v:ext="edit"/>
              <v:shape id="_x0000_s1350" o:spid="_x0000_s1350" style="position:absolute;left:1050;top:6237;height:2116;width:9799;" fillcolor="#F8F8FA" filled="t" stroked="f" coordorigin="1050,6237" coordsize="9799,2116" path="m1050,6237l10850,6237,10850,8353,1050,8353,1050,6237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351" o:spid="_x0000_s1351" o:spt="203" style="position:absolute;left:1088;top:6237;height:2116;width:2;" coordorigin="1088,6237" coordsize="2,2116">
              <o:lock v:ext="edit"/>
              <v:shape id="_x0000_s1352" o:spid="_x0000_s1352" style="position:absolute;left:1088;top:6237;height:2116;width:2;" filled="f" stroked="t" coordorigin="1088,6237" coordsize="0,2116" path="m1088,8353l1088,6237e">
                <v:path arrowok="t"/>
                <v:fill on="f" focussize="0,0"/>
                <v:stroke weight="3.85157480314961pt" color="#DDDDDD"/>
                <v:imagedata o:title=""/>
                <o:lock v:ext="edit"/>
              </v:shape>
            </v:group>
            <v:group id="_x0000_s1353" o:spid="_x0000_s1353" o:spt="203" style="position:absolute;left:1531;top:7022;height:69;width:75;" coordorigin="1531,7022" coordsize="75,69">
              <o:lock v:ext="edit"/>
              <v:shape id="_x0000_s1354" o:spid="_x0000_s1354" style="position:absolute;left:1531;top:7022;height:69;width:75;" fillcolor="#777777" filled="t" stroked="f" coordorigin="1531,7022" coordsize="75,69" path="m1584,7090l1555,7088,1538,7079,1531,7062,1535,7036,1548,7022,1579,7022,1597,7030,1605,7044,1606,7055,1600,7078,1584,709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355" o:spid="_x0000_s1355" o:spt="203" style="position:absolute;left:1531;top:7367;height:69;width:75;" coordorigin="1531,7367" coordsize="75,69">
              <o:lock v:ext="edit"/>
              <v:shape id="_x0000_s1356" o:spid="_x0000_s1356" style="position:absolute;left:1531;top:7367;height:69;width:75;" fillcolor="#777777" filled="t" stroked="f" coordorigin="1531,7367" coordsize="75,69" path="m1584,7435l1555,7434,1538,7424,1531,7407,1535,7381,1548,7367,1579,7367,1597,7375,1605,7389,1606,7400,1600,7423,1584,743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357" o:spid="_x0000_s1357" o:spt="203" style="position:absolute;left:1531;top:7712;height:69;width:75;" coordorigin="1531,7712" coordsize="75,69">
              <o:lock v:ext="edit"/>
              <v:shape id="_x0000_s1358" o:spid="_x0000_s1358" style="position:absolute;left:1531;top:7712;height:69;width:75;" fillcolor="#777777" filled="t" stroked="f" coordorigin="1531,7712" coordsize="75,69" path="m1584,7781l1555,7779,1538,7769,1531,7753,1535,7726,1548,7712,1579,7712,1597,7720,1605,7735,1606,7745,1600,7768,1584,778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359" o:spid="_x0000_s1359" o:spt="203" style="position:absolute;left:1771;top:7618;height:285;width:525;" coordorigin="1771,7618" coordsize="525,285">
              <o:lock v:ext="edit"/>
              <v:shape id="_x0000_s1360" o:spid="_x0000_s1360" style="position:absolute;left:1771;top:7618;height:285;width:525;" fillcolor="#F8F8F8" filled="t" stroked="f" coordorigin="1771,7618" coordsize="525,285" path="m1816,7903l1792,7898,1777,7885,1771,7863,1771,7663,1775,7639,1789,7624,1811,7618,2251,7618,2275,7622,2290,7636,2296,7658,2296,7858,2292,7882,2278,7897,2256,7903,1816,7903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361" o:spid="_x0000_s1361" o:spt="203" style="position:absolute;left:1778;top:7625;height:270;width:510;" coordorigin="1778,7625" coordsize="510,270">
              <o:lock v:ext="edit"/>
              <v:shape id="_x0000_s1362" o:spid="_x0000_s1362" style="position:absolute;left:1778;top:7625;height:270;width:510;" filled="f" stroked="t" coordorigin="1778,7625" coordsize="510,270" path="m1778,7858l1778,7663,1784,7640,1800,7628,2251,7625,2274,7631,2286,7647,2288,7858,2283,7881,2267,7893,1816,7895,1793,7890,1781,7874,1778,7858xe">
                <v:path arrowok="t"/>
                <v:fill on="f" focussize="0,0"/>
                <v:stroke weight="0.750314960629921pt" color="#EDEDED"/>
                <v:imagedata o:title=""/>
                <o:lock v:ext="edit"/>
              </v:shape>
            </v:group>
            <v:group id="_x0000_s1363" o:spid="_x0000_s1363" o:spt="203" style="position:absolute;left:3376;top:7618;height:285;width:330;" coordorigin="3376,7618" coordsize="330,285">
              <o:lock v:ext="edit"/>
              <v:shape id="_x0000_s1364" o:spid="_x0000_s1364" style="position:absolute;left:3376;top:7618;height:285;width:330;" fillcolor="#F8F8F8" filled="t" stroked="f" coordorigin="3376,7618" coordsize="330,285" path="m3421,7903l3398,7898,3383,7885,3377,7863,3376,7663,3381,7639,3394,7624,3416,7618,3662,7618,3685,7622,3700,7636,3706,7658,3707,7858,3702,7882,3689,7897,3667,7903,3421,7903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365" o:spid="_x0000_s1365" o:spt="203" style="position:absolute;left:3384;top:7625;height:270;width:315;" coordorigin="3384,7625" coordsize="315,270">
              <o:lock v:ext="edit"/>
              <v:shape id="_x0000_s1366" o:spid="_x0000_s1366" style="position:absolute;left:3384;top:7625;height:270;width:315;" filled="f" stroked="t" coordorigin="3384,7625" coordsize="315,270" path="m3384,7858l3384,7663,3389,7640,3405,7628,3662,7625,3684,7631,3697,7647,3699,7858,3694,7881,3678,7893,3421,7895,3398,7890,3386,7874,3384,7858xe">
                <v:path arrowok="t"/>
                <v:fill on="f" focussize="0,0"/>
                <v:stroke weight="0.750314960629921pt" color="#EDEDED"/>
                <v:imagedata o:title=""/>
                <o:lock v:ext="edit"/>
              </v:shape>
            </v:group>
            <v:group id="_x0000_s1367" o:spid="_x0000_s1367" o:spt="203" style="position:absolute;left:1531;top:8057;height:69;width:75;" coordorigin="1531,8057" coordsize="75,69">
              <o:lock v:ext="edit"/>
              <v:shape id="_x0000_s1368" o:spid="_x0000_s1368" style="position:absolute;left:1531;top:8057;height:69;width:75;" fillcolor="#777777" filled="t" stroked="f" coordorigin="1531,8057" coordsize="75,69" path="m1584,8126l1555,8124,1538,8114,1531,8098,1535,8071,1548,8057,1579,8057,1597,8065,1605,8080,1606,8090,1600,8113,1584,812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369" o:spid="_x0000_s1369" o:spt="203" style="position:absolute;left:1771;top:7963;height:285;width:615;" coordorigin="1771,7963" coordsize="615,285">
              <o:lock v:ext="edit"/>
              <v:shape id="_x0000_s1370" o:spid="_x0000_s1370" style="position:absolute;left:1771;top:7963;height:285;width:615;" fillcolor="#F8F8F8" filled="t" stroked="f" coordorigin="1771,7963" coordsize="615,285" path="m1816,8248l1792,8244,1777,8230,1771,8208,1771,8008,1775,7984,1789,7969,1811,7963,2341,7963,2365,7967,2380,7981,2386,8003,2386,8203,2382,8227,2368,8242,2346,8248,1816,824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371" o:spid="_x0000_s1371" o:spt="203" style="position:absolute;left:1778;top:7970;height:270;width:600;" coordorigin="1778,7970" coordsize="600,270">
              <o:lock v:ext="edit"/>
              <v:shape id="_x0000_s1372" o:spid="_x0000_s1372" style="position:absolute;left:1778;top:7970;height:270;width:600;" filled="f" stroked="t" coordorigin="1778,7970" coordsize="600,270" path="m1778,8203l1778,8008,1784,7985,1800,7973,2341,7970,2364,7976,2376,7992,2378,8203,2373,8226,2357,8238,1816,8240,1793,8235,1781,8219,1778,8203xe">
                <v:path arrowok="t"/>
                <v:fill on="f" focussize="0,0"/>
                <v:stroke weight="0.750314960629921pt" color="#EDEDED"/>
                <v:imagedata o:title=""/>
                <o:lock v:ext="edit"/>
              </v:shape>
            </v:group>
            <v:group id="_x0000_s1373" o:spid="_x0000_s1373" o:spt="203" style="position:absolute;left:3662;top:7963;height:285;width:435;" coordorigin="3662,7963" coordsize="435,285">
              <o:lock v:ext="edit"/>
              <v:shape id="_x0000_s1374" o:spid="_x0000_s1374" style="position:absolute;left:3662;top:7963;height:285;width:435;" fillcolor="#F8F8F8" filled="t" stroked="f" coordorigin="3662,7963" coordsize="435,285" path="m3707,8248l3683,8244,3668,8230,3662,8208,3662,8008,3666,7984,3679,7969,3702,7963,4052,7963,4076,7967,4091,7981,4097,8003,4097,8203,4092,8227,4079,8242,4057,8248,3707,824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375" o:spid="_x0000_s1375" o:spt="203" style="position:absolute;left:3669;top:7970;height:270;width:420;" coordorigin="3669,7970" coordsize="420,270">
              <o:lock v:ext="edit"/>
              <v:shape id="_x0000_s1376" o:spid="_x0000_s1376" style="position:absolute;left:3669;top:7970;height:270;width:420;" filled="f" stroked="t" coordorigin="3669,7970" coordsize="420,270" path="m3669,8203l3669,8008,3674,7985,3690,7973,4052,7970,4075,7976,4087,7992,4089,8203,4084,8226,4068,8238,3707,8240,3684,8235,3671,8219,3669,8203xe">
                <v:path arrowok="t"/>
                <v:fill on="f" focussize="0,0"/>
                <v:stroke weight="0.750314960629921pt" color="#EDEDED"/>
                <v:imagedata o:title=""/>
                <o:lock v:ext="edit"/>
              </v:shape>
            </v:group>
          </v:group>
        </w:pict>
      </w: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/>
        <w:ind w:left="110" w:right="10940" w:firstLine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>
        <w:pict>
          <v:shape id="_x0000_i1033" o:spt="75" type="#_x0000_t75" style="height:225.3pt;width:487.25pt;" filled="f" coordsize="21600,21600">
            <v:path/>
            <v:fill on="f" focussize="0,0"/>
            <v:stroke/>
            <v:imagedata r:id="rId44" o:title=""/>
            <o:lock v:ext="edit" aspectratio="t"/>
            <w10:wrap type="none"/>
            <w10:anchorlock/>
          </v:shape>
        </w:pict>
      </w:r>
    </w:p>
    <w:p>
      <w:pPr>
        <w:spacing w:before="2" w:line="100" w:lineRule="exact"/>
        <w:rPr>
          <w:sz w:val="10"/>
          <w:szCs w:val="1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pStyle w:val="5"/>
        <w:spacing w:line="307" w:lineRule="exact"/>
        <w:ind w:left="377" w:right="0"/>
        <w:jc w:val="left"/>
      </w:pPr>
      <w:r>
        <w:rPr>
          <w:color w:val="777777"/>
        </w:rPr>
        <w:t>参考链接：</w:t>
      </w:r>
    </w:p>
    <w:p>
      <w:pPr>
        <w:spacing w:before="19" w:line="220" w:lineRule="exact"/>
        <w:rPr>
          <w:sz w:val="22"/>
          <w:szCs w:val="22"/>
        </w:rPr>
      </w:pPr>
    </w:p>
    <w:p>
      <w:pPr>
        <w:pStyle w:val="5"/>
        <w:spacing w:before="75" w:line="379" w:lineRule="auto"/>
        <w:ind w:left="827" w:right="0"/>
        <w:jc w:val="left"/>
        <w:rPr>
          <w:rFonts w:ascii="Arial" w:hAnsi="Arial" w:eastAsia="Arial" w:cs="Arial"/>
        </w:rPr>
      </w:pPr>
      <w:r>
        <w:fldChar w:fldCharType="begin"/>
      </w:r>
      <w:r>
        <w:instrText xml:space="preserve"> HYPERLINK "https://baike.baidu.com/item/%E6%9C%8D%E5%8A%A1%E5%99%A8%E7%AB%AF%E5%8F%A3" \h </w:instrText>
      </w:r>
      <w:r>
        <w:fldChar w:fldCharType="separate"/>
      </w:r>
      <w:r>
        <w:rPr>
          <w:rFonts w:ascii="Arial" w:hAnsi="Arial" w:eastAsia="Arial" w:cs="Arial"/>
          <w:color w:val="4183C4"/>
          <w:spacing w:val="-1"/>
          <w:u w:val="single" w:color="4183C4"/>
        </w:rPr>
        <w:t>http</w:t>
      </w:r>
      <w:r>
        <w:rPr>
          <w:rFonts w:ascii="Arial" w:hAnsi="Arial" w:eastAsia="Arial" w:cs="Arial"/>
          <w:color w:val="4183C4"/>
          <w:spacing w:val="-2"/>
          <w:u w:val="single" w:color="4183C4"/>
        </w:rPr>
        <w:t>s</w:t>
      </w:r>
      <w:r>
        <w:rPr>
          <w:rFonts w:ascii="Arial" w:hAnsi="Arial" w:eastAsia="Arial" w:cs="Arial"/>
          <w:color w:val="4183C4"/>
          <w:spacing w:val="-1"/>
          <w:u w:val="single" w:color="4183C4"/>
        </w:rPr>
        <w:t>://baike.baidu.</w:t>
      </w:r>
      <w:r>
        <w:rPr>
          <w:rFonts w:ascii="Arial" w:hAnsi="Arial" w:eastAsia="Arial" w:cs="Arial"/>
          <w:color w:val="4183C4"/>
          <w:spacing w:val="-2"/>
          <w:u w:val="single" w:color="4183C4"/>
        </w:rPr>
        <w:t>c</w:t>
      </w:r>
      <w:r>
        <w:rPr>
          <w:rFonts w:ascii="Arial" w:hAnsi="Arial" w:eastAsia="Arial" w:cs="Arial"/>
          <w:color w:val="4183C4"/>
          <w:spacing w:val="-1"/>
          <w:u w:val="single" w:color="4183C4"/>
        </w:rPr>
        <w:t>om/item/</w:t>
      </w:r>
      <w:r>
        <w:rPr>
          <w:rFonts w:ascii="Arial" w:hAnsi="Arial" w:eastAsia="Arial" w:cs="Arial"/>
          <w:color w:val="4183C4"/>
          <w:spacing w:val="-2"/>
          <w:u w:val="single" w:color="4183C4"/>
        </w:rPr>
        <w:t>%E</w:t>
      </w:r>
      <w:r>
        <w:rPr>
          <w:rFonts w:ascii="Arial" w:hAnsi="Arial" w:eastAsia="Arial" w:cs="Arial"/>
          <w:color w:val="4183C4"/>
          <w:spacing w:val="-1"/>
          <w:u w:val="single" w:color="4183C4"/>
        </w:rPr>
        <w:t>6</w:t>
      </w:r>
      <w:r>
        <w:rPr>
          <w:rFonts w:ascii="Arial" w:hAnsi="Arial" w:eastAsia="Arial" w:cs="Arial"/>
          <w:color w:val="4183C4"/>
          <w:spacing w:val="-2"/>
          <w:u w:val="single" w:color="4183C4"/>
        </w:rPr>
        <w:t>%</w:t>
      </w:r>
      <w:r>
        <w:rPr>
          <w:rFonts w:ascii="Arial" w:hAnsi="Arial" w:eastAsia="Arial" w:cs="Arial"/>
          <w:color w:val="4183C4"/>
          <w:spacing w:val="-1"/>
          <w:u w:val="single" w:color="4183C4"/>
        </w:rPr>
        <w:t>9</w:t>
      </w:r>
      <w:r>
        <w:rPr>
          <w:rFonts w:ascii="Arial" w:hAnsi="Arial" w:eastAsia="Arial" w:cs="Arial"/>
          <w:color w:val="4183C4"/>
          <w:spacing w:val="-2"/>
          <w:u w:val="single" w:color="4183C4"/>
        </w:rPr>
        <w:t>C%</w:t>
      </w:r>
      <w:r>
        <w:rPr>
          <w:rFonts w:ascii="Arial" w:hAnsi="Arial" w:eastAsia="Arial" w:cs="Arial"/>
          <w:color w:val="4183C4"/>
          <w:spacing w:val="-1"/>
          <w:u w:val="single" w:color="4183C4"/>
        </w:rPr>
        <w:t>8D</w:t>
      </w:r>
      <w:r>
        <w:rPr>
          <w:rFonts w:ascii="Arial" w:hAnsi="Arial" w:eastAsia="Arial" w:cs="Arial"/>
          <w:color w:val="4183C4"/>
          <w:spacing w:val="-2"/>
          <w:u w:val="single" w:color="4183C4"/>
        </w:rPr>
        <w:t>%E</w:t>
      </w:r>
      <w:r>
        <w:rPr>
          <w:rFonts w:ascii="Arial" w:hAnsi="Arial" w:eastAsia="Arial" w:cs="Arial"/>
          <w:color w:val="4183C4"/>
          <w:spacing w:val="-1"/>
          <w:u w:val="single" w:color="4183C4"/>
        </w:rPr>
        <w:t>5</w:t>
      </w:r>
      <w:r>
        <w:rPr>
          <w:rFonts w:ascii="Arial" w:hAnsi="Arial" w:eastAsia="Arial" w:cs="Arial"/>
          <w:color w:val="4183C4"/>
          <w:spacing w:val="-2"/>
          <w:u w:val="single" w:color="4183C4"/>
        </w:rPr>
        <w:t>%</w:t>
      </w:r>
      <w:r>
        <w:rPr>
          <w:rFonts w:ascii="Arial" w:hAnsi="Arial" w:eastAsia="Arial" w:cs="Arial"/>
          <w:color w:val="4183C4"/>
          <w:spacing w:val="-1"/>
          <w:u w:val="single" w:color="4183C4"/>
        </w:rPr>
        <w:t>8</w:t>
      </w:r>
      <w:r>
        <w:rPr>
          <w:rFonts w:ascii="Arial" w:hAnsi="Arial" w:eastAsia="Arial" w:cs="Arial"/>
          <w:color w:val="4183C4"/>
          <w:spacing w:val="-2"/>
          <w:u w:val="single" w:color="4183C4"/>
        </w:rPr>
        <w:t>A%A</w:t>
      </w:r>
      <w:r>
        <w:rPr>
          <w:rFonts w:ascii="Arial" w:hAnsi="Arial" w:eastAsia="Arial" w:cs="Arial"/>
          <w:color w:val="4183C4"/>
          <w:spacing w:val="-1"/>
          <w:u w:val="single" w:color="4183C4"/>
        </w:rPr>
        <w:t>1</w:t>
      </w:r>
      <w:r>
        <w:rPr>
          <w:rFonts w:ascii="Arial" w:hAnsi="Arial" w:eastAsia="Arial" w:cs="Arial"/>
          <w:color w:val="4183C4"/>
          <w:spacing w:val="-2"/>
          <w:u w:val="single" w:color="4183C4"/>
        </w:rPr>
        <w:t>%E</w:t>
      </w:r>
      <w:r>
        <w:rPr>
          <w:rFonts w:ascii="Arial" w:hAnsi="Arial" w:eastAsia="Arial" w:cs="Arial"/>
          <w:color w:val="4183C4"/>
          <w:spacing w:val="-1"/>
          <w:u w:val="single" w:color="4183C4"/>
        </w:rPr>
        <w:t>5</w:t>
      </w:r>
      <w:r>
        <w:rPr>
          <w:rFonts w:ascii="Arial" w:hAnsi="Arial" w:eastAsia="Arial" w:cs="Arial"/>
          <w:color w:val="4183C4"/>
          <w:spacing w:val="-2"/>
          <w:u w:val="single" w:color="4183C4"/>
        </w:rPr>
        <w:t>%</w:t>
      </w:r>
      <w:r>
        <w:rPr>
          <w:rFonts w:ascii="Arial" w:hAnsi="Arial" w:eastAsia="Arial" w:cs="Arial"/>
          <w:color w:val="4183C4"/>
          <w:spacing w:val="-1"/>
          <w:u w:val="single" w:color="4183C4"/>
        </w:rPr>
        <w:t>99</w:t>
      </w:r>
      <w:r>
        <w:rPr>
          <w:rFonts w:ascii="Arial" w:hAnsi="Arial" w:eastAsia="Arial" w:cs="Arial"/>
          <w:color w:val="4183C4"/>
          <w:spacing w:val="-2"/>
          <w:u w:val="single" w:color="4183C4"/>
        </w:rPr>
        <w:t>%A</w:t>
      </w:r>
      <w:r>
        <w:rPr>
          <w:rFonts w:ascii="Arial" w:hAnsi="Arial" w:eastAsia="Arial" w:cs="Arial"/>
          <w:color w:val="4183C4"/>
          <w:spacing w:val="-1"/>
          <w:u w:val="single" w:color="4183C4"/>
        </w:rPr>
        <w:t>8</w:t>
      </w:r>
      <w:r>
        <w:rPr>
          <w:rFonts w:ascii="Arial" w:hAnsi="Arial" w:eastAsia="Arial" w:cs="Arial"/>
          <w:color w:val="4183C4"/>
          <w:spacing w:val="-2"/>
          <w:u w:val="single" w:color="4183C4"/>
        </w:rPr>
        <w:t>%E</w:t>
      </w:r>
      <w:r>
        <w:rPr>
          <w:rFonts w:ascii="Arial" w:hAnsi="Arial" w:eastAsia="Arial" w:cs="Arial"/>
          <w:color w:val="4183C4"/>
          <w:spacing w:val="-1"/>
          <w:u w:val="single" w:color="4183C4"/>
        </w:rPr>
        <w:t>7</w:t>
      </w:r>
      <w:r>
        <w:rPr>
          <w:rFonts w:ascii="Arial" w:hAnsi="Arial" w:eastAsia="Arial" w:cs="Arial"/>
          <w:color w:val="4183C4"/>
          <w:spacing w:val="-2"/>
          <w:u w:val="single" w:color="4183C4"/>
        </w:rPr>
        <w:t>%A</w:t>
      </w:r>
      <w:r>
        <w:rPr>
          <w:rFonts w:ascii="Arial" w:hAnsi="Arial" w:eastAsia="Arial" w:cs="Arial"/>
          <w:color w:val="4183C4"/>
          <w:spacing w:val="-1"/>
          <w:u w:val="single" w:color="4183C4"/>
        </w:rPr>
        <w:t>B</w:t>
      </w:r>
      <w:r>
        <w:rPr>
          <w:rFonts w:ascii="Arial" w:hAnsi="Arial" w:eastAsia="Arial" w:cs="Arial"/>
          <w:color w:val="4183C4"/>
          <w:spacing w:val="-2"/>
          <w:u w:val="single" w:color="4183C4"/>
        </w:rPr>
        <w:t>%AF%E</w:t>
      </w:r>
      <w:r>
        <w:rPr>
          <w:rFonts w:ascii="Arial" w:hAnsi="Arial" w:eastAsia="Arial" w:cs="Arial"/>
          <w:color w:val="4183C4"/>
          <w:spacing w:val="-1"/>
          <w:u w:val="single" w:color="4183C4"/>
        </w:rPr>
        <w:t>5</w:t>
      </w:r>
      <w:r>
        <w:rPr>
          <w:rFonts w:ascii="Arial" w:hAnsi="Arial" w:eastAsia="Arial" w:cs="Arial"/>
          <w:color w:val="4183C4"/>
          <w:spacing w:val="-2"/>
          <w:u w:val="single" w:color="4183C4"/>
        </w:rPr>
        <w:t>%</w:t>
      </w:r>
      <w:r>
        <w:rPr>
          <w:rFonts w:ascii="Arial" w:hAnsi="Arial" w:eastAsia="Arial" w:cs="Arial"/>
          <w:color w:val="4183C4"/>
          <w:spacing w:val="-1"/>
          <w:u w:val="single" w:color="4183C4"/>
        </w:rPr>
        <w:t>8</w:t>
      </w:r>
      <w:r>
        <w:rPr>
          <w:rFonts w:ascii="Arial" w:hAnsi="Arial" w:eastAsia="Arial" w:cs="Arial"/>
          <w:color w:val="4183C4"/>
          <w:spacing w:val="-2"/>
          <w:u w:val="single" w:color="4183C4"/>
        </w:rPr>
        <w:t>F%A</w:t>
      </w:r>
      <w:r>
        <w:rPr>
          <w:rFonts w:ascii="Arial" w:hAnsi="Arial" w:eastAsia="Arial" w:cs="Arial"/>
          <w:color w:val="4183C4"/>
          <w:spacing w:val="-1"/>
          <w:u w:val="single" w:color="4183C4"/>
        </w:rPr>
        <w:t>3</w:t>
      </w:r>
      <w:r>
        <w:rPr>
          <w:rFonts w:ascii="Arial" w:hAnsi="Arial" w:eastAsia="Arial" w:cs="Arial"/>
          <w:color w:val="4183C4"/>
          <w:w w:val="105"/>
        </w:rPr>
        <w:fldChar w:fldCharType="end"/>
      </w:r>
      <w:r>
        <w:rPr>
          <w:rFonts w:ascii="Arial" w:hAnsi="Arial" w:eastAsia="Arial" w:cs="Arial"/>
          <w:color w:val="4183C4"/>
          <w:w w:val="105"/>
        </w:rPr>
        <w:t xml:space="preserve"> </w:t>
      </w:r>
      <w:r>
        <w:fldChar w:fldCharType="begin"/>
      </w:r>
      <w:r>
        <w:instrText xml:space="preserve"> HYPERLINK "https://baike.baidu.com/item/%E7%AB%AF%E5%8F%A3" \h </w:instrText>
      </w:r>
      <w:r>
        <w:fldChar w:fldCharType="separate"/>
      </w:r>
      <w:r>
        <w:rPr>
          <w:rFonts w:ascii="Arial" w:hAnsi="Arial" w:eastAsia="Arial" w:cs="Arial"/>
          <w:color w:val="4183C4"/>
          <w:w w:val="113"/>
        </w:rPr>
        <w:t xml:space="preserve">  </w:t>
      </w:r>
      <w:r>
        <w:rPr>
          <w:rFonts w:ascii="Arial" w:hAnsi="Arial" w:eastAsia="Arial" w:cs="Arial"/>
          <w:color w:val="4183C4"/>
          <w:spacing w:val="-1"/>
          <w:u w:val="single" w:color="4183C4"/>
        </w:rPr>
        <w:t>http</w:t>
      </w:r>
      <w:r>
        <w:rPr>
          <w:rFonts w:ascii="Arial" w:hAnsi="Arial" w:eastAsia="Arial" w:cs="Arial"/>
          <w:color w:val="4183C4"/>
          <w:spacing w:val="-2"/>
          <w:u w:val="single" w:color="4183C4"/>
        </w:rPr>
        <w:t>s</w:t>
      </w:r>
      <w:r>
        <w:rPr>
          <w:rFonts w:ascii="Arial" w:hAnsi="Arial" w:eastAsia="Arial" w:cs="Arial"/>
          <w:color w:val="4183C4"/>
          <w:spacing w:val="-1"/>
          <w:u w:val="single" w:color="4183C4"/>
        </w:rPr>
        <w:t>://baike.baidu.</w:t>
      </w:r>
      <w:r>
        <w:rPr>
          <w:rFonts w:ascii="Arial" w:hAnsi="Arial" w:eastAsia="Arial" w:cs="Arial"/>
          <w:color w:val="4183C4"/>
          <w:spacing w:val="-2"/>
          <w:u w:val="single" w:color="4183C4"/>
        </w:rPr>
        <w:t>c</w:t>
      </w:r>
      <w:r>
        <w:rPr>
          <w:rFonts w:ascii="Arial" w:hAnsi="Arial" w:eastAsia="Arial" w:cs="Arial"/>
          <w:color w:val="4183C4"/>
          <w:spacing w:val="-1"/>
          <w:u w:val="single" w:color="4183C4"/>
        </w:rPr>
        <w:t>om/item/</w:t>
      </w:r>
      <w:r>
        <w:rPr>
          <w:rFonts w:ascii="Arial" w:hAnsi="Arial" w:eastAsia="Arial" w:cs="Arial"/>
          <w:color w:val="4183C4"/>
          <w:spacing w:val="-2"/>
          <w:u w:val="single" w:color="4183C4"/>
        </w:rPr>
        <w:t>%E</w:t>
      </w:r>
      <w:r>
        <w:rPr>
          <w:rFonts w:ascii="Arial" w:hAnsi="Arial" w:eastAsia="Arial" w:cs="Arial"/>
          <w:color w:val="4183C4"/>
          <w:spacing w:val="-1"/>
          <w:u w:val="single" w:color="4183C4"/>
        </w:rPr>
        <w:t>7</w:t>
      </w:r>
      <w:r>
        <w:rPr>
          <w:rFonts w:ascii="Arial" w:hAnsi="Arial" w:eastAsia="Arial" w:cs="Arial"/>
          <w:color w:val="4183C4"/>
          <w:spacing w:val="-2"/>
          <w:u w:val="single" w:color="4183C4"/>
        </w:rPr>
        <w:t>%A</w:t>
      </w:r>
      <w:r>
        <w:rPr>
          <w:rFonts w:ascii="Arial" w:hAnsi="Arial" w:eastAsia="Arial" w:cs="Arial"/>
          <w:color w:val="4183C4"/>
          <w:spacing w:val="-1"/>
          <w:u w:val="single" w:color="4183C4"/>
        </w:rPr>
        <w:t>B</w:t>
      </w:r>
      <w:r>
        <w:rPr>
          <w:rFonts w:ascii="Arial" w:hAnsi="Arial" w:eastAsia="Arial" w:cs="Arial"/>
          <w:color w:val="4183C4"/>
          <w:spacing w:val="-2"/>
          <w:u w:val="single" w:color="4183C4"/>
        </w:rPr>
        <w:t>%AF%E</w:t>
      </w:r>
      <w:r>
        <w:rPr>
          <w:rFonts w:ascii="Arial" w:hAnsi="Arial" w:eastAsia="Arial" w:cs="Arial"/>
          <w:color w:val="4183C4"/>
          <w:spacing w:val="-1"/>
          <w:u w:val="single" w:color="4183C4"/>
        </w:rPr>
        <w:t>5</w:t>
      </w:r>
      <w:r>
        <w:rPr>
          <w:rFonts w:ascii="Arial" w:hAnsi="Arial" w:eastAsia="Arial" w:cs="Arial"/>
          <w:color w:val="4183C4"/>
          <w:spacing w:val="-2"/>
          <w:u w:val="single" w:color="4183C4"/>
        </w:rPr>
        <w:t>%</w:t>
      </w:r>
      <w:r>
        <w:rPr>
          <w:rFonts w:ascii="Arial" w:hAnsi="Arial" w:eastAsia="Arial" w:cs="Arial"/>
          <w:color w:val="4183C4"/>
          <w:spacing w:val="-1"/>
          <w:u w:val="single" w:color="4183C4"/>
        </w:rPr>
        <w:t>8</w:t>
      </w:r>
      <w:r>
        <w:rPr>
          <w:rFonts w:ascii="Arial" w:hAnsi="Arial" w:eastAsia="Arial" w:cs="Arial"/>
          <w:color w:val="4183C4"/>
          <w:spacing w:val="-2"/>
          <w:u w:val="single" w:color="4183C4"/>
        </w:rPr>
        <w:t>F%A</w:t>
      </w:r>
      <w:r>
        <w:rPr>
          <w:rFonts w:ascii="Arial" w:hAnsi="Arial" w:eastAsia="Arial" w:cs="Arial"/>
          <w:color w:val="4183C4"/>
          <w:spacing w:val="-1"/>
          <w:u w:val="single" w:color="4183C4"/>
        </w:rPr>
        <w:t>3</w:t>
      </w:r>
      <w:r>
        <w:rPr>
          <w:rFonts w:ascii="Arial" w:hAnsi="Arial" w:eastAsia="Arial" w:cs="Arial"/>
          <w:color w:val="000000"/>
        </w:rPr>
        <w:fldChar w:fldCharType="end"/>
      </w:r>
    </w:p>
    <w:p>
      <w:pPr>
        <w:spacing w:before="0" w:line="230" w:lineRule="exact"/>
        <w:ind w:left="902" w:right="0" w:firstLine="0"/>
        <w:jc w:val="lef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color w:val="777777"/>
          <w:sz w:val="17"/>
          <w:szCs w:val="17"/>
        </w:rPr>
        <w:t>http</w:t>
      </w:r>
      <w:r>
        <w:rPr>
          <w:rFonts w:ascii="Consolas" w:hAnsi="Consolas" w:eastAsia="Consolas" w:cs="Consolas"/>
          <w:color w:val="777777"/>
          <w:spacing w:val="41"/>
          <w:sz w:val="17"/>
          <w:szCs w:val="17"/>
        </w:rPr>
        <w:t xml:space="preserve"> </w:t>
      </w:r>
      <w:r>
        <w:rPr>
          <w:rFonts w:ascii="Microsoft YaHei UI" w:hAnsi="Microsoft YaHei UI" w:eastAsia="Microsoft YaHei UI" w:cs="Microsoft YaHei UI"/>
          <w:color w:val="777777"/>
          <w:sz w:val="19"/>
          <w:szCs w:val="19"/>
        </w:rPr>
        <w:t xml:space="preserve">默认的端口 </w:t>
      </w:r>
      <w:r>
        <w:rPr>
          <w:rFonts w:ascii="Microsoft YaHei UI" w:hAnsi="Microsoft YaHei UI" w:eastAsia="Microsoft YaHei UI" w:cs="Microsoft YaHei UI"/>
          <w:color w:val="777777"/>
          <w:spacing w:val="23"/>
          <w:sz w:val="19"/>
          <w:szCs w:val="19"/>
        </w:rPr>
        <w:t xml:space="preserve"> </w:t>
      </w:r>
      <w:r>
        <w:rPr>
          <w:rFonts w:ascii="Consolas" w:hAnsi="Consolas" w:eastAsia="Consolas" w:cs="Consolas"/>
          <w:color w:val="777777"/>
          <w:sz w:val="17"/>
          <w:szCs w:val="17"/>
        </w:rPr>
        <w:t>80</w:t>
      </w:r>
    </w:p>
    <w:p>
      <w:pPr>
        <w:spacing w:before="33"/>
        <w:ind w:left="902" w:right="0" w:firstLine="0"/>
        <w:jc w:val="lef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color w:val="777777"/>
          <w:sz w:val="17"/>
          <w:szCs w:val="17"/>
        </w:rPr>
        <w:t>https</w:t>
      </w:r>
      <w:r>
        <w:rPr>
          <w:rFonts w:ascii="Consolas" w:hAnsi="Consolas" w:eastAsia="Consolas" w:cs="Consolas"/>
          <w:color w:val="777777"/>
          <w:spacing w:val="43"/>
          <w:sz w:val="17"/>
          <w:szCs w:val="17"/>
        </w:rPr>
        <w:t xml:space="preserve"> </w:t>
      </w:r>
      <w:r>
        <w:rPr>
          <w:rFonts w:ascii="Microsoft YaHei UI" w:hAnsi="Microsoft YaHei UI" w:eastAsia="Microsoft YaHei UI" w:cs="Microsoft YaHei UI"/>
          <w:color w:val="777777"/>
          <w:sz w:val="19"/>
          <w:szCs w:val="19"/>
        </w:rPr>
        <w:t xml:space="preserve">默认的端口是 </w:t>
      </w:r>
      <w:r>
        <w:rPr>
          <w:rFonts w:ascii="Microsoft YaHei UI" w:hAnsi="Microsoft YaHei UI" w:eastAsia="Microsoft YaHei UI" w:cs="Microsoft YaHei UI"/>
          <w:color w:val="777777"/>
          <w:spacing w:val="24"/>
          <w:sz w:val="19"/>
          <w:szCs w:val="19"/>
        </w:rPr>
        <w:t xml:space="preserve"> </w:t>
      </w:r>
      <w:r>
        <w:rPr>
          <w:rFonts w:ascii="Consolas" w:hAnsi="Consolas" w:eastAsia="Consolas" w:cs="Consolas"/>
          <w:color w:val="777777"/>
          <w:sz w:val="17"/>
          <w:szCs w:val="17"/>
        </w:rPr>
        <w:t>443</w:t>
      </w:r>
    </w:p>
    <w:p>
      <w:pPr>
        <w:spacing w:before="5" w:line="120" w:lineRule="exact"/>
        <w:rPr>
          <w:sz w:val="12"/>
          <w:szCs w:val="12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pStyle w:val="3"/>
        <w:numPr>
          <w:ilvl w:val="1"/>
          <w:numId w:val="4"/>
        </w:numPr>
        <w:tabs>
          <w:tab w:val="left" w:pos="559"/>
        </w:tabs>
        <w:spacing w:before="0" w:after="0" w:line="240" w:lineRule="auto"/>
        <w:ind w:left="559" w:right="0" w:hanging="453"/>
        <w:jc w:val="left"/>
        <w:rPr>
          <w:rFonts w:ascii="Arial" w:hAnsi="Arial" w:eastAsia="Arial" w:cs="Arial"/>
        </w:rPr>
      </w:pPr>
      <w:bookmarkStart w:id="23" w:name="URL"/>
      <w:bookmarkEnd w:id="23"/>
      <w:bookmarkStart w:id="24" w:name="URL"/>
      <w:bookmarkEnd w:id="24"/>
      <w:r>
        <w:rPr>
          <w:rFonts w:ascii="Arial" w:hAnsi="Arial" w:eastAsia="Arial" w:cs="Arial"/>
          <w:color w:val="56676D"/>
          <w:w w:val="95"/>
        </w:rPr>
        <w:t>URL</w:t>
      </w:r>
    </w:p>
    <w:p>
      <w:pPr>
        <w:spacing w:before="10" w:line="280" w:lineRule="exact"/>
        <w:rPr>
          <w:sz w:val="28"/>
          <w:szCs w:val="28"/>
        </w:rPr>
      </w:pPr>
    </w:p>
    <w:p>
      <w:pPr>
        <w:pStyle w:val="5"/>
        <w:spacing w:line="265" w:lineRule="auto"/>
        <w:ind w:right="338"/>
        <w:jc w:val="left"/>
      </w:pPr>
      <w:r>
        <w:rPr>
          <w:rFonts w:ascii="Arial" w:hAnsi="Arial" w:eastAsia="Arial" w:cs="Arial"/>
          <w:color w:val="56676D"/>
        </w:rPr>
        <w:t>URL</w:t>
      </w:r>
      <w:r>
        <w:rPr>
          <w:color w:val="56676D"/>
        </w:rPr>
        <w:t>（</w:t>
      </w:r>
      <w:r>
        <w:rPr>
          <w:rFonts w:ascii="Arial" w:hAnsi="Arial" w:eastAsia="Arial" w:cs="Arial"/>
          <w:color w:val="56676D"/>
        </w:rPr>
        <w:t xml:space="preserve">Uniform  </w:t>
      </w:r>
      <w:r>
        <w:rPr>
          <w:rFonts w:ascii="Arial" w:hAnsi="Arial" w:eastAsia="Arial" w:cs="Arial"/>
          <w:color w:val="56676D"/>
          <w:spacing w:val="30"/>
        </w:rPr>
        <w:t xml:space="preserve"> </w:t>
      </w:r>
      <w:r>
        <w:rPr>
          <w:rFonts w:ascii="Arial" w:hAnsi="Arial" w:eastAsia="Arial" w:cs="Arial"/>
          <w:color w:val="56676D"/>
          <w:spacing w:val="-2"/>
        </w:rPr>
        <w:t>R</w:t>
      </w:r>
      <w:r>
        <w:rPr>
          <w:rFonts w:ascii="Arial" w:hAnsi="Arial" w:eastAsia="Arial" w:cs="Arial"/>
          <w:color w:val="56676D"/>
          <w:spacing w:val="-1"/>
        </w:rPr>
        <w:t>e</w:t>
      </w:r>
      <w:r>
        <w:rPr>
          <w:rFonts w:ascii="Arial" w:hAnsi="Arial" w:eastAsia="Arial" w:cs="Arial"/>
          <w:color w:val="56676D"/>
          <w:spacing w:val="-2"/>
        </w:rPr>
        <w:t>s</w:t>
      </w:r>
      <w:r>
        <w:rPr>
          <w:rFonts w:ascii="Arial" w:hAnsi="Arial" w:eastAsia="Arial" w:cs="Arial"/>
          <w:color w:val="56676D"/>
          <w:spacing w:val="-1"/>
        </w:rPr>
        <w:t>our</w:t>
      </w:r>
      <w:r>
        <w:rPr>
          <w:rFonts w:ascii="Arial" w:hAnsi="Arial" w:eastAsia="Arial" w:cs="Arial"/>
          <w:color w:val="56676D"/>
          <w:spacing w:val="-2"/>
        </w:rPr>
        <w:t>c</w:t>
      </w:r>
      <w:r>
        <w:rPr>
          <w:rFonts w:ascii="Arial" w:hAnsi="Arial" w:eastAsia="Arial" w:cs="Arial"/>
          <w:color w:val="56676D"/>
          <w:spacing w:val="-1"/>
        </w:rPr>
        <w:t>e</w:t>
      </w:r>
      <w:r>
        <w:rPr>
          <w:rFonts w:ascii="Arial" w:hAnsi="Arial" w:eastAsia="Arial" w:cs="Arial"/>
          <w:color w:val="56676D"/>
        </w:rPr>
        <w:t xml:space="preserve">  </w:t>
      </w:r>
      <w:r>
        <w:rPr>
          <w:rFonts w:ascii="Arial" w:hAnsi="Arial" w:eastAsia="Arial" w:cs="Arial"/>
          <w:color w:val="56676D"/>
          <w:spacing w:val="29"/>
        </w:rPr>
        <w:t xml:space="preserve"> </w:t>
      </w:r>
      <w:r>
        <w:rPr>
          <w:rFonts w:ascii="Arial" w:hAnsi="Arial" w:eastAsia="Arial" w:cs="Arial"/>
          <w:color w:val="56676D"/>
        </w:rPr>
        <w:t>Locator</w:t>
      </w:r>
      <w:r>
        <w:rPr>
          <w:color w:val="56676D"/>
        </w:rPr>
        <w:t>），统一资源定位符，通俗点来说就是表示网络当中某一个网页的完整访问地</w:t>
      </w:r>
      <w:r>
        <w:rPr>
          <w:color w:val="56676D"/>
          <w:spacing w:val="24"/>
          <w:w w:val="102"/>
        </w:rPr>
        <w:t xml:space="preserve"> </w:t>
      </w:r>
      <w:r>
        <w:rPr>
          <w:color w:val="56676D"/>
          <w:w w:val="105"/>
        </w:rPr>
        <w:t>址，它具有一定的格式：</w:t>
      </w:r>
    </w:p>
    <w:p>
      <w:pPr>
        <w:spacing w:after="0" w:line="265" w:lineRule="auto"/>
        <w:jc w:val="left"/>
        <w:sectPr>
          <w:headerReference r:id="rId18" w:type="default"/>
          <w:footerReference r:id="rId19" w:type="default"/>
          <w:pgSz w:w="11900" w:h="16820"/>
          <w:pgMar w:top="0" w:right="940" w:bottom="280" w:left="940" w:header="0" w:footer="0" w:gutter="0"/>
        </w:sect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3" w:line="220" w:lineRule="exact"/>
        <w:rPr>
          <w:sz w:val="22"/>
          <w:szCs w:val="22"/>
        </w:rPr>
      </w:pPr>
    </w:p>
    <w:p>
      <w:pPr>
        <w:tabs>
          <w:tab w:val="left" w:pos="692"/>
        </w:tabs>
        <w:spacing w:before="70"/>
        <w:ind w:left="358" w:right="0" w:firstLine="0"/>
        <w:jc w:val="lef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color w:val="999999"/>
          <w:sz w:val="17"/>
          <w:szCs w:val="17"/>
        </w:rPr>
        <w:t>1</w:t>
      </w:r>
      <w:r>
        <w:rPr>
          <w:rFonts w:ascii="Consolas" w:hAnsi="Consolas" w:eastAsia="Consolas" w:cs="Consolas"/>
          <w:color w:val="999999"/>
          <w:sz w:val="17"/>
          <w:szCs w:val="17"/>
        </w:rPr>
        <w:tab/>
      </w:r>
      <w:r>
        <w:rPr>
          <w:rFonts w:ascii="Consolas" w:hAnsi="Consolas" w:eastAsia="Consolas" w:cs="Consolas"/>
          <w:color w:val="56676D"/>
          <w:sz w:val="17"/>
          <w:szCs w:val="17"/>
        </w:rPr>
        <w:t>┌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┐</w:t>
      </w:r>
    </w:p>
    <w:p>
      <w:pPr>
        <w:spacing w:before="1" w:line="100" w:lineRule="exact"/>
        <w:rPr>
          <w:sz w:val="10"/>
          <w:szCs w:val="10"/>
        </w:rPr>
      </w:pPr>
    </w:p>
    <w:p>
      <w:pPr>
        <w:tabs>
          <w:tab w:val="left" w:pos="692"/>
          <w:tab w:val="left" w:pos="4913"/>
          <w:tab w:val="left" w:pos="9510"/>
        </w:tabs>
        <w:spacing w:before="0"/>
        <w:ind w:left="358" w:right="0" w:firstLine="0"/>
        <w:jc w:val="lef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color w:val="999999"/>
          <w:sz w:val="17"/>
          <w:szCs w:val="17"/>
        </w:rPr>
        <w:t>2</w:t>
      </w:r>
      <w:r>
        <w:rPr>
          <w:rFonts w:ascii="Consolas" w:hAnsi="Consolas" w:eastAsia="Consolas" w:cs="Consolas"/>
          <w:color w:val="999999"/>
          <w:sz w:val="17"/>
          <w:szCs w:val="17"/>
        </w:rPr>
        <w:tab/>
      </w:r>
      <w:r>
        <w:rPr>
          <w:rFonts w:ascii="Consolas" w:hAnsi="Consolas" w:eastAsia="Consolas" w:cs="Consolas"/>
          <w:color w:val="56676D"/>
          <w:sz w:val="17"/>
          <w:szCs w:val="17"/>
        </w:rPr>
        <w:t>│</w:t>
      </w:r>
      <w:r>
        <w:rPr>
          <w:rFonts w:ascii="Consolas" w:hAnsi="Consolas" w:eastAsia="Consolas" w:cs="Consolas"/>
          <w:color w:val="56676D"/>
          <w:sz w:val="17"/>
          <w:szCs w:val="17"/>
        </w:rPr>
        <w:tab/>
      </w:r>
      <w:r>
        <w:rPr>
          <w:rFonts w:ascii="Consolas" w:hAnsi="Consolas" w:eastAsia="Consolas" w:cs="Consolas"/>
          <w:color w:val="56676D"/>
          <w:sz w:val="17"/>
          <w:szCs w:val="17"/>
        </w:rPr>
        <w:t>href</w:t>
      </w:r>
      <w:r>
        <w:rPr>
          <w:rFonts w:ascii="Consolas" w:hAnsi="Consolas" w:eastAsia="Consolas" w:cs="Consolas"/>
          <w:color w:val="56676D"/>
          <w:sz w:val="17"/>
          <w:szCs w:val="17"/>
        </w:rPr>
        <w:tab/>
      </w:r>
      <w:r>
        <w:rPr>
          <w:rFonts w:ascii="Consolas" w:hAnsi="Consolas" w:eastAsia="Consolas" w:cs="Consolas"/>
          <w:color w:val="56676D"/>
          <w:sz w:val="17"/>
          <w:szCs w:val="17"/>
        </w:rPr>
        <w:t>│</w:t>
      </w:r>
    </w:p>
    <w:p>
      <w:pPr>
        <w:spacing w:before="1" w:line="100" w:lineRule="exact"/>
        <w:rPr>
          <w:sz w:val="10"/>
          <w:szCs w:val="10"/>
        </w:rPr>
      </w:pPr>
    </w:p>
    <w:p>
      <w:pPr>
        <w:tabs>
          <w:tab w:val="left" w:pos="692"/>
        </w:tabs>
        <w:spacing w:before="0"/>
        <w:ind w:left="358" w:right="0" w:firstLine="0"/>
        <w:jc w:val="lef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color w:val="999999"/>
          <w:sz w:val="17"/>
          <w:szCs w:val="17"/>
        </w:rPr>
        <w:t>3</w:t>
      </w:r>
      <w:r>
        <w:rPr>
          <w:rFonts w:ascii="Consolas" w:hAnsi="Consolas" w:eastAsia="Consolas" w:cs="Consolas"/>
          <w:color w:val="999999"/>
          <w:sz w:val="17"/>
          <w:szCs w:val="17"/>
        </w:rPr>
        <w:tab/>
      </w:r>
      <w:r>
        <w:rPr>
          <w:rFonts w:ascii="Consolas" w:hAnsi="Consolas" w:eastAsia="Consolas" w:cs="Consolas"/>
          <w:color w:val="56676D"/>
          <w:sz w:val="17"/>
          <w:szCs w:val="17"/>
        </w:rPr>
        <w:t>├──────────┬──┬─────────────────────┬─────────────────────┬───────────────────────────┬───────┤</w:t>
      </w:r>
    </w:p>
    <w:p>
      <w:pPr>
        <w:spacing w:before="1" w:line="100" w:lineRule="exact"/>
        <w:rPr>
          <w:sz w:val="10"/>
          <w:szCs w:val="10"/>
        </w:rPr>
      </w:pPr>
    </w:p>
    <w:p>
      <w:pPr>
        <w:tabs>
          <w:tab w:val="left" w:pos="692"/>
          <w:tab w:val="left" w:pos="2849"/>
          <w:tab w:val="left" w:pos="4069"/>
          <w:tab w:val="left" w:pos="4913"/>
          <w:tab w:val="left" w:pos="6133"/>
          <w:tab w:val="left" w:pos="7258"/>
          <w:tab w:val="left" w:pos="8759"/>
        </w:tabs>
        <w:spacing w:before="0"/>
        <w:ind w:left="358" w:right="0" w:firstLine="0"/>
        <w:jc w:val="lef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color w:val="999999"/>
          <w:sz w:val="17"/>
          <w:szCs w:val="17"/>
        </w:rPr>
        <w:t>4</w:t>
      </w:r>
      <w:r>
        <w:rPr>
          <w:rFonts w:ascii="Consolas" w:hAnsi="Consolas" w:eastAsia="Consolas" w:cs="Consolas"/>
          <w:color w:val="999999"/>
          <w:sz w:val="17"/>
          <w:szCs w:val="17"/>
        </w:rPr>
        <w:tab/>
      </w:r>
      <w:r>
        <w:rPr>
          <w:rFonts w:ascii="Consolas" w:hAnsi="Consolas" w:eastAsia="Consolas" w:cs="Consolas"/>
          <w:color w:val="56676D"/>
          <w:sz w:val="17"/>
          <w:szCs w:val="17"/>
        </w:rPr>
        <w:t>│ protocol │</w:t>
      </w:r>
      <w:r>
        <w:rPr>
          <w:rFonts w:ascii="Consolas" w:hAnsi="Consolas" w:eastAsia="Consolas" w:cs="Consolas"/>
          <w:color w:val="56676D"/>
          <w:spacing w:val="93"/>
          <w:sz w:val="17"/>
          <w:szCs w:val="17"/>
        </w:rPr>
        <w:t xml:space="preserve"> </w:t>
      </w:r>
      <w:r>
        <w:rPr>
          <w:rFonts w:ascii="Consolas" w:hAnsi="Consolas" w:eastAsia="Consolas" w:cs="Consolas"/>
          <w:color w:val="56676D"/>
          <w:sz w:val="17"/>
          <w:szCs w:val="17"/>
        </w:rPr>
        <w:t>│</w:t>
      </w:r>
      <w:r>
        <w:rPr>
          <w:rFonts w:ascii="Consolas" w:hAnsi="Consolas" w:eastAsia="Consolas" w:cs="Consolas"/>
          <w:color w:val="56676D"/>
          <w:sz w:val="17"/>
          <w:szCs w:val="17"/>
        </w:rPr>
        <w:tab/>
      </w:r>
      <w:r>
        <w:rPr>
          <w:rFonts w:ascii="Consolas" w:hAnsi="Consolas" w:eastAsia="Consolas" w:cs="Consolas"/>
          <w:color w:val="56676D"/>
          <w:sz w:val="17"/>
          <w:szCs w:val="17"/>
        </w:rPr>
        <w:t>auth</w:t>
      </w:r>
      <w:r>
        <w:rPr>
          <w:rFonts w:ascii="Consolas" w:hAnsi="Consolas" w:eastAsia="Consolas" w:cs="Consolas"/>
          <w:color w:val="56676D"/>
          <w:sz w:val="17"/>
          <w:szCs w:val="17"/>
        </w:rPr>
        <w:tab/>
      </w:r>
      <w:r>
        <w:rPr>
          <w:rFonts w:ascii="Consolas" w:hAnsi="Consolas" w:eastAsia="Consolas" w:cs="Consolas"/>
          <w:color w:val="56676D"/>
          <w:sz w:val="17"/>
          <w:szCs w:val="17"/>
        </w:rPr>
        <w:t>│</w:t>
      </w:r>
      <w:r>
        <w:rPr>
          <w:rFonts w:ascii="Consolas" w:hAnsi="Consolas" w:eastAsia="Consolas" w:cs="Consolas"/>
          <w:color w:val="56676D"/>
          <w:sz w:val="17"/>
          <w:szCs w:val="17"/>
        </w:rPr>
        <w:tab/>
      </w:r>
      <w:r>
        <w:rPr>
          <w:rFonts w:ascii="Consolas" w:hAnsi="Consolas" w:eastAsia="Consolas" w:cs="Consolas"/>
          <w:color w:val="56676D"/>
          <w:sz w:val="17"/>
          <w:szCs w:val="17"/>
        </w:rPr>
        <w:t>host</w:t>
      </w:r>
      <w:r>
        <w:rPr>
          <w:rFonts w:ascii="Consolas" w:hAnsi="Consolas" w:eastAsia="Consolas" w:cs="Consolas"/>
          <w:color w:val="56676D"/>
          <w:sz w:val="17"/>
          <w:szCs w:val="17"/>
        </w:rPr>
        <w:tab/>
      </w:r>
      <w:r>
        <w:rPr>
          <w:rFonts w:ascii="Consolas" w:hAnsi="Consolas" w:eastAsia="Consolas" w:cs="Consolas"/>
          <w:color w:val="56676D"/>
          <w:sz w:val="17"/>
          <w:szCs w:val="17"/>
        </w:rPr>
        <w:t>│</w:t>
      </w:r>
      <w:r>
        <w:rPr>
          <w:rFonts w:ascii="Consolas" w:hAnsi="Consolas" w:eastAsia="Consolas" w:cs="Consolas"/>
          <w:color w:val="56676D"/>
          <w:sz w:val="17"/>
          <w:szCs w:val="17"/>
        </w:rPr>
        <w:tab/>
      </w:r>
      <w:r>
        <w:rPr>
          <w:rFonts w:ascii="Consolas" w:hAnsi="Consolas" w:eastAsia="Consolas" w:cs="Consolas"/>
          <w:color w:val="56676D"/>
          <w:sz w:val="17"/>
          <w:szCs w:val="17"/>
        </w:rPr>
        <w:t>path</w:t>
      </w:r>
      <w:r>
        <w:rPr>
          <w:rFonts w:ascii="Consolas" w:hAnsi="Consolas" w:eastAsia="Consolas" w:cs="Consolas"/>
          <w:color w:val="56676D"/>
          <w:sz w:val="17"/>
          <w:szCs w:val="17"/>
        </w:rPr>
        <w:tab/>
      </w:r>
      <w:r>
        <w:rPr>
          <w:rFonts w:ascii="Consolas" w:hAnsi="Consolas" w:eastAsia="Consolas" w:cs="Consolas"/>
          <w:color w:val="56676D"/>
          <w:sz w:val="17"/>
          <w:szCs w:val="17"/>
        </w:rPr>
        <w:t>│ hash  │</w:t>
      </w:r>
    </w:p>
    <w:p>
      <w:pPr>
        <w:spacing w:before="1" w:line="100" w:lineRule="exact"/>
        <w:rPr>
          <w:sz w:val="10"/>
          <w:szCs w:val="10"/>
        </w:rPr>
      </w:pPr>
    </w:p>
    <w:p>
      <w:pPr>
        <w:tabs>
          <w:tab w:val="left" w:pos="692"/>
          <w:tab w:val="left" w:pos="1724"/>
          <w:tab w:val="left" w:pos="4069"/>
          <w:tab w:val="left" w:pos="9510"/>
        </w:tabs>
        <w:spacing w:before="0"/>
        <w:ind w:left="358" w:right="0" w:firstLine="0"/>
        <w:jc w:val="lef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color w:val="999999"/>
          <w:sz w:val="17"/>
          <w:szCs w:val="17"/>
        </w:rPr>
        <w:t>5</w:t>
      </w:r>
      <w:r>
        <w:rPr>
          <w:rFonts w:ascii="Consolas" w:hAnsi="Consolas" w:eastAsia="Consolas" w:cs="Consolas"/>
          <w:color w:val="999999"/>
          <w:sz w:val="17"/>
          <w:szCs w:val="17"/>
        </w:rPr>
        <w:tab/>
      </w:r>
      <w:r>
        <w:rPr>
          <w:rFonts w:ascii="Consolas" w:hAnsi="Consolas" w:eastAsia="Consolas" w:cs="Consolas"/>
          <w:color w:val="56676D"/>
          <w:sz w:val="17"/>
          <w:szCs w:val="17"/>
        </w:rPr>
        <w:t>│</w:t>
      </w:r>
      <w:r>
        <w:rPr>
          <w:rFonts w:ascii="Consolas" w:hAnsi="Consolas" w:eastAsia="Consolas" w:cs="Consolas"/>
          <w:color w:val="56676D"/>
          <w:sz w:val="17"/>
          <w:szCs w:val="17"/>
        </w:rPr>
        <w:tab/>
      </w:r>
      <w:r>
        <w:rPr>
          <w:rFonts w:ascii="Consolas" w:hAnsi="Consolas" w:eastAsia="Consolas" w:cs="Consolas"/>
          <w:color w:val="56676D"/>
          <w:sz w:val="17"/>
          <w:szCs w:val="17"/>
        </w:rPr>
        <w:t>│</w:t>
      </w:r>
      <w:r>
        <w:rPr>
          <w:rFonts w:ascii="Consolas" w:hAnsi="Consolas" w:eastAsia="Consolas" w:cs="Consolas"/>
          <w:color w:val="56676D"/>
          <w:spacing w:val="93"/>
          <w:sz w:val="17"/>
          <w:szCs w:val="17"/>
        </w:rPr>
        <w:t xml:space="preserve"> </w:t>
      </w:r>
      <w:r>
        <w:rPr>
          <w:rFonts w:ascii="Consolas" w:hAnsi="Consolas" w:eastAsia="Consolas" w:cs="Consolas"/>
          <w:color w:val="56676D"/>
          <w:sz w:val="17"/>
          <w:szCs w:val="17"/>
        </w:rPr>
        <w:t>│</w:t>
      </w:r>
      <w:r>
        <w:rPr>
          <w:rFonts w:ascii="Consolas" w:hAnsi="Consolas" w:eastAsia="Consolas" w:cs="Consolas"/>
          <w:color w:val="56676D"/>
          <w:sz w:val="17"/>
          <w:szCs w:val="17"/>
        </w:rPr>
        <w:tab/>
      </w:r>
      <w:r>
        <w:rPr>
          <w:rFonts w:ascii="Consolas" w:hAnsi="Consolas" w:eastAsia="Consolas" w:cs="Consolas"/>
          <w:color w:val="56676D"/>
          <w:sz w:val="17"/>
          <w:szCs w:val="17"/>
        </w:rPr>
        <w:t>├──────────────┬──────┼──────────┬────────────────┤</w:t>
      </w:r>
      <w:r>
        <w:rPr>
          <w:rFonts w:ascii="Consolas" w:hAnsi="Consolas" w:eastAsia="Consolas" w:cs="Consolas"/>
          <w:color w:val="56676D"/>
          <w:sz w:val="17"/>
          <w:szCs w:val="17"/>
        </w:rPr>
        <w:tab/>
      </w:r>
      <w:r>
        <w:rPr>
          <w:rFonts w:ascii="Consolas" w:hAnsi="Consolas" w:eastAsia="Consolas" w:cs="Consolas"/>
          <w:color w:val="56676D"/>
          <w:sz w:val="17"/>
          <w:szCs w:val="17"/>
        </w:rPr>
        <w:t>│</w:t>
      </w:r>
    </w:p>
    <w:p>
      <w:pPr>
        <w:spacing w:before="1" w:line="100" w:lineRule="exact"/>
        <w:rPr>
          <w:sz w:val="10"/>
          <w:szCs w:val="10"/>
        </w:rPr>
      </w:pPr>
    </w:p>
    <w:p>
      <w:pPr>
        <w:tabs>
          <w:tab w:val="left" w:pos="692"/>
          <w:tab w:val="left" w:pos="1724"/>
          <w:tab w:val="left" w:pos="4069"/>
          <w:tab w:val="left" w:pos="4444"/>
          <w:tab w:val="left" w:pos="5476"/>
          <w:tab w:val="left" w:pos="7727"/>
          <w:tab w:val="left" w:pos="8759"/>
          <w:tab w:val="left" w:pos="9510"/>
        </w:tabs>
        <w:spacing w:before="0"/>
        <w:ind w:left="358" w:right="0" w:firstLine="0"/>
        <w:jc w:val="lef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color w:val="999999"/>
          <w:sz w:val="17"/>
          <w:szCs w:val="17"/>
        </w:rPr>
        <w:t>6</w:t>
      </w:r>
      <w:r>
        <w:rPr>
          <w:rFonts w:ascii="Consolas" w:hAnsi="Consolas" w:eastAsia="Consolas" w:cs="Consolas"/>
          <w:color w:val="999999"/>
          <w:sz w:val="17"/>
          <w:szCs w:val="17"/>
        </w:rPr>
        <w:tab/>
      </w:r>
      <w:r>
        <w:rPr>
          <w:rFonts w:ascii="Consolas" w:hAnsi="Consolas" w:eastAsia="Consolas" w:cs="Consolas"/>
          <w:color w:val="56676D"/>
          <w:sz w:val="17"/>
          <w:szCs w:val="17"/>
        </w:rPr>
        <w:t>│</w:t>
      </w:r>
      <w:r>
        <w:rPr>
          <w:rFonts w:ascii="Consolas" w:hAnsi="Consolas" w:eastAsia="Consolas" w:cs="Consolas"/>
          <w:color w:val="56676D"/>
          <w:sz w:val="17"/>
          <w:szCs w:val="17"/>
        </w:rPr>
        <w:tab/>
      </w:r>
      <w:r>
        <w:rPr>
          <w:rFonts w:ascii="Consolas" w:hAnsi="Consolas" w:eastAsia="Consolas" w:cs="Consolas"/>
          <w:color w:val="56676D"/>
          <w:sz w:val="17"/>
          <w:szCs w:val="17"/>
        </w:rPr>
        <w:t>│</w:t>
      </w:r>
      <w:r>
        <w:rPr>
          <w:rFonts w:ascii="Consolas" w:hAnsi="Consolas" w:eastAsia="Consolas" w:cs="Consolas"/>
          <w:color w:val="56676D"/>
          <w:spacing w:val="93"/>
          <w:sz w:val="17"/>
          <w:szCs w:val="17"/>
        </w:rPr>
        <w:t xml:space="preserve"> </w:t>
      </w:r>
      <w:r>
        <w:rPr>
          <w:rFonts w:ascii="Consolas" w:hAnsi="Consolas" w:eastAsia="Consolas" w:cs="Consolas"/>
          <w:color w:val="56676D"/>
          <w:sz w:val="17"/>
          <w:szCs w:val="17"/>
        </w:rPr>
        <w:t>│</w:t>
      </w:r>
      <w:r>
        <w:rPr>
          <w:rFonts w:ascii="Consolas" w:hAnsi="Consolas" w:eastAsia="Consolas" w:cs="Consolas"/>
          <w:color w:val="56676D"/>
          <w:sz w:val="17"/>
          <w:szCs w:val="17"/>
        </w:rPr>
        <w:tab/>
      </w:r>
      <w:r>
        <w:rPr>
          <w:rFonts w:ascii="Consolas" w:hAnsi="Consolas" w:eastAsia="Consolas" w:cs="Consolas"/>
          <w:color w:val="56676D"/>
          <w:sz w:val="17"/>
          <w:szCs w:val="17"/>
        </w:rPr>
        <w:t>│</w:t>
      </w:r>
      <w:r>
        <w:rPr>
          <w:rFonts w:ascii="Consolas" w:hAnsi="Consolas" w:eastAsia="Consolas" w:cs="Consolas"/>
          <w:color w:val="56676D"/>
          <w:sz w:val="17"/>
          <w:szCs w:val="17"/>
        </w:rPr>
        <w:tab/>
      </w:r>
      <w:r>
        <w:rPr>
          <w:rFonts w:ascii="Consolas" w:hAnsi="Consolas" w:eastAsia="Consolas" w:cs="Consolas"/>
          <w:color w:val="56676D"/>
          <w:sz w:val="17"/>
          <w:szCs w:val="17"/>
        </w:rPr>
        <w:t>hostname</w:t>
      </w:r>
      <w:r>
        <w:rPr>
          <w:rFonts w:ascii="Consolas" w:hAnsi="Consolas" w:eastAsia="Consolas" w:cs="Consolas"/>
          <w:color w:val="56676D"/>
          <w:sz w:val="17"/>
          <w:szCs w:val="17"/>
        </w:rPr>
        <w:tab/>
      </w:r>
      <w:r>
        <w:rPr>
          <w:rFonts w:ascii="Consolas" w:hAnsi="Consolas" w:eastAsia="Consolas" w:cs="Consolas"/>
          <w:color w:val="56676D"/>
          <w:sz w:val="17"/>
          <w:szCs w:val="17"/>
        </w:rPr>
        <w:t>│ port │ pathname │</w:t>
      </w:r>
      <w:r>
        <w:rPr>
          <w:rFonts w:ascii="Consolas" w:hAnsi="Consolas" w:eastAsia="Consolas" w:cs="Consolas"/>
          <w:color w:val="56676D"/>
          <w:sz w:val="17"/>
          <w:szCs w:val="17"/>
        </w:rPr>
        <w:tab/>
      </w:r>
      <w:r>
        <w:rPr>
          <w:rFonts w:ascii="Consolas" w:hAnsi="Consolas" w:eastAsia="Consolas" w:cs="Consolas"/>
          <w:color w:val="56676D"/>
          <w:sz w:val="17"/>
          <w:szCs w:val="17"/>
        </w:rPr>
        <w:t>search</w:t>
      </w:r>
      <w:r>
        <w:rPr>
          <w:rFonts w:ascii="Consolas" w:hAnsi="Consolas" w:eastAsia="Consolas" w:cs="Consolas"/>
          <w:color w:val="56676D"/>
          <w:sz w:val="17"/>
          <w:szCs w:val="17"/>
        </w:rPr>
        <w:tab/>
      </w:r>
      <w:r>
        <w:rPr>
          <w:rFonts w:ascii="Consolas" w:hAnsi="Consolas" w:eastAsia="Consolas" w:cs="Consolas"/>
          <w:color w:val="56676D"/>
          <w:sz w:val="17"/>
          <w:szCs w:val="17"/>
        </w:rPr>
        <w:t>│</w:t>
      </w:r>
      <w:r>
        <w:rPr>
          <w:rFonts w:ascii="Consolas" w:hAnsi="Consolas" w:eastAsia="Consolas" w:cs="Consolas"/>
          <w:color w:val="56676D"/>
          <w:sz w:val="17"/>
          <w:szCs w:val="17"/>
        </w:rPr>
        <w:tab/>
      </w:r>
      <w:r>
        <w:rPr>
          <w:rFonts w:ascii="Consolas" w:hAnsi="Consolas" w:eastAsia="Consolas" w:cs="Consolas"/>
          <w:color w:val="56676D"/>
          <w:sz w:val="17"/>
          <w:szCs w:val="17"/>
        </w:rPr>
        <w:t>│</w:t>
      </w:r>
    </w:p>
    <w:p>
      <w:pPr>
        <w:spacing w:before="1" w:line="100" w:lineRule="exact"/>
        <w:rPr>
          <w:sz w:val="10"/>
          <w:szCs w:val="10"/>
        </w:rPr>
      </w:pPr>
    </w:p>
    <w:p>
      <w:pPr>
        <w:tabs>
          <w:tab w:val="left" w:pos="692"/>
          <w:tab w:val="left" w:pos="1724"/>
          <w:tab w:val="left" w:pos="4069"/>
          <w:tab w:val="left" w:pos="5476"/>
          <w:tab w:val="left" w:pos="6133"/>
          <w:tab w:val="left" w:pos="7165"/>
          <w:tab w:val="left" w:pos="9510"/>
        </w:tabs>
        <w:spacing w:before="0"/>
        <w:ind w:left="358" w:right="0" w:firstLine="0"/>
        <w:jc w:val="lef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color w:val="999999"/>
          <w:sz w:val="17"/>
          <w:szCs w:val="17"/>
        </w:rPr>
        <w:t>7</w:t>
      </w:r>
      <w:r>
        <w:rPr>
          <w:rFonts w:ascii="Consolas" w:hAnsi="Consolas" w:eastAsia="Consolas" w:cs="Consolas"/>
          <w:color w:val="999999"/>
          <w:sz w:val="17"/>
          <w:szCs w:val="17"/>
        </w:rPr>
        <w:tab/>
      </w:r>
      <w:r>
        <w:rPr>
          <w:rFonts w:ascii="Consolas" w:hAnsi="Consolas" w:eastAsia="Consolas" w:cs="Consolas"/>
          <w:color w:val="56676D"/>
          <w:sz w:val="17"/>
          <w:szCs w:val="17"/>
        </w:rPr>
        <w:t>│</w:t>
      </w:r>
      <w:r>
        <w:rPr>
          <w:rFonts w:ascii="Consolas" w:hAnsi="Consolas" w:eastAsia="Consolas" w:cs="Consolas"/>
          <w:color w:val="56676D"/>
          <w:sz w:val="17"/>
          <w:szCs w:val="17"/>
        </w:rPr>
        <w:tab/>
      </w:r>
      <w:r>
        <w:rPr>
          <w:rFonts w:ascii="Consolas" w:hAnsi="Consolas" w:eastAsia="Consolas" w:cs="Consolas"/>
          <w:color w:val="56676D"/>
          <w:sz w:val="17"/>
          <w:szCs w:val="17"/>
        </w:rPr>
        <w:t>│</w:t>
      </w:r>
      <w:r>
        <w:rPr>
          <w:rFonts w:ascii="Consolas" w:hAnsi="Consolas" w:eastAsia="Consolas" w:cs="Consolas"/>
          <w:color w:val="56676D"/>
          <w:spacing w:val="93"/>
          <w:sz w:val="17"/>
          <w:szCs w:val="17"/>
        </w:rPr>
        <w:t xml:space="preserve"> </w:t>
      </w:r>
      <w:r>
        <w:rPr>
          <w:rFonts w:ascii="Consolas" w:hAnsi="Consolas" w:eastAsia="Consolas" w:cs="Consolas"/>
          <w:color w:val="56676D"/>
          <w:sz w:val="17"/>
          <w:szCs w:val="17"/>
        </w:rPr>
        <w:t>│</w:t>
      </w:r>
      <w:r>
        <w:rPr>
          <w:rFonts w:ascii="Consolas" w:hAnsi="Consolas" w:eastAsia="Consolas" w:cs="Consolas"/>
          <w:color w:val="56676D"/>
          <w:sz w:val="17"/>
          <w:szCs w:val="17"/>
        </w:rPr>
        <w:tab/>
      </w:r>
      <w:r>
        <w:rPr>
          <w:rFonts w:ascii="Consolas" w:hAnsi="Consolas" w:eastAsia="Consolas" w:cs="Consolas"/>
          <w:color w:val="56676D"/>
          <w:sz w:val="17"/>
          <w:szCs w:val="17"/>
        </w:rPr>
        <w:t>│</w:t>
      </w:r>
      <w:r>
        <w:rPr>
          <w:rFonts w:ascii="Consolas" w:hAnsi="Consolas" w:eastAsia="Consolas" w:cs="Consolas"/>
          <w:color w:val="56676D"/>
          <w:sz w:val="17"/>
          <w:szCs w:val="17"/>
        </w:rPr>
        <w:tab/>
      </w:r>
      <w:r>
        <w:rPr>
          <w:rFonts w:ascii="Consolas" w:hAnsi="Consolas" w:eastAsia="Consolas" w:cs="Consolas"/>
          <w:color w:val="56676D"/>
          <w:sz w:val="17"/>
          <w:szCs w:val="17"/>
        </w:rPr>
        <w:t>│</w:t>
      </w:r>
      <w:r>
        <w:rPr>
          <w:rFonts w:ascii="Consolas" w:hAnsi="Consolas" w:eastAsia="Consolas" w:cs="Consolas"/>
          <w:color w:val="56676D"/>
          <w:sz w:val="17"/>
          <w:szCs w:val="17"/>
        </w:rPr>
        <w:tab/>
      </w:r>
      <w:r>
        <w:rPr>
          <w:rFonts w:ascii="Consolas" w:hAnsi="Consolas" w:eastAsia="Consolas" w:cs="Consolas"/>
          <w:color w:val="56676D"/>
          <w:sz w:val="17"/>
          <w:szCs w:val="17"/>
        </w:rPr>
        <w:t>│</w:t>
      </w:r>
      <w:r>
        <w:rPr>
          <w:rFonts w:ascii="Consolas" w:hAnsi="Consolas" w:eastAsia="Consolas" w:cs="Consolas"/>
          <w:color w:val="56676D"/>
          <w:sz w:val="17"/>
          <w:szCs w:val="17"/>
        </w:rPr>
        <w:tab/>
      </w:r>
      <w:r>
        <w:rPr>
          <w:rFonts w:ascii="Consolas" w:hAnsi="Consolas" w:eastAsia="Consolas" w:cs="Consolas"/>
          <w:color w:val="56676D"/>
          <w:sz w:val="17"/>
          <w:szCs w:val="17"/>
        </w:rPr>
        <w:t>├─┬──────────────┤</w:t>
      </w:r>
      <w:r>
        <w:rPr>
          <w:rFonts w:ascii="Consolas" w:hAnsi="Consolas" w:eastAsia="Consolas" w:cs="Consolas"/>
          <w:color w:val="56676D"/>
          <w:sz w:val="17"/>
          <w:szCs w:val="17"/>
        </w:rPr>
        <w:tab/>
      </w:r>
      <w:r>
        <w:rPr>
          <w:rFonts w:ascii="Consolas" w:hAnsi="Consolas" w:eastAsia="Consolas" w:cs="Consolas"/>
          <w:color w:val="56676D"/>
          <w:sz w:val="17"/>
          <w:szCs w:val="17"/>
        </w:rPr>
        <w:t>│</w:t>
      </w:r>
    </w:p>
    <w:p>
      <w:pPr>
        <w:spacing w:before="1" w:line="100" w:lineRule="exact"/>
        <w:rPr>
          <w:sz w:val="10"/>
          <w:szCs w:val="10"/>
        </w:rPr>
      </w:pPr>
    </w:p>
    <w:p>
      <w:pPr>
        <w:tabs>
          <w:tab w:val="left" w:pos="692"/>
          <w:tab w:val="left" w:pos="1724"/>
          <w:tab w:val="left" w:pos="4069"/>
          <w:tab w:val="left" w:pos="5476"/>
          <w:tab w:val="left" w:pos="6133"/>
          <w:tab w:val="left" w:pos="7165"/>
          <w:tab w:val="left" w:pos="7821"/>
          <w:tab w:val="left" w:pos="8759"/>
          <w:tab w:val="left" w:pos="9510"/>
        </w:tabs>
        <w:spacing w:before="0"/>
        <w:ind w:left="358" w:right="0" w:firstLine="0"/>
        <w:jc w:val="lef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color w:val="999999"/>
          <w:sz w:val="17"/>
          <w:szCs w:val="17"/>
        </w:rPr>
        <w:t>8</w:t>
      </w:r>
      <w:r>
        <w:rPr>
          <w:rFonts w:ascii="Consolas" w:hAnsi="Consolas" w:eastAsia="Consolas" w:cs="Consolas"/>
          <w:color w:val="999999"/>
          <w:sz w:val="17"/>
          <w:szCs w:val="17"/>
        </w:rPr>
        <w:tab/>
      </w:r>
      <w:r>
        <w:rPr>
          <w:rFonts w:ascii="Consolas" w:hAnsi="Consolas" w:eastAsia="Consolas" w:cs="Consolas"/>
          <w:color w:val="56676D"/>
          <w:sz w:val="17"/>
          <w:szCs w:val="17"/>
        </w:rPr>
        <w:t>│</w:t>
      </w:r>
      <w:r>
        <w:rPr>
          <w:rFonts w:ascii="Consolas" w:hAnsi="Consolas" w:eastAsia="Consolas" w:cs="Consolas"/>
          <w:color w:val="56676D"/>
          <w:sz w:val="17"/>
          <w:szCs w:val="17"/>
        </w:rPr>
        <w:tab/>
      </w:r>
      <w:r>
        <w:rPr>
          <w:rFonts w:ascii="Consolas" w:hAnsi="Consolas" w:eastAsia="Consolas" w:cs="Consolas"/>
          <w:color w:val="56676D"/>
          <w:sz w:val="17"/>
          <w:szCs w:val="17"/>
        </w:rPr>
        <w:t>│</w:t>
      </w:r>
      <w:r>
        <w:rPr>
          <w:rFonts w:ascii="Consolas" w:hAnsi="Consolas" w:eastAsia="Consolas" w:cs="Consolas"/>
          <w:color w:val="56676D"/>
          <w:spacing w:val="93"/>
          <w:sz w:val="17"/>
          <w:szCs w:val="17"/>
        </w:rPr>
        <w:t xml:space="preserve"> </w:t>
      </w:r>
      <w:r>
        <w:rPr>
          <w:rFonts w:ascii="Consolas" w:hAnsi="Consolas" w:eastAsia="Consolas" w:cs="Consolas"/>
          <w:color w:val="56676D"/>
          <w:sz w:val="17"/>
          <w:szCs w:val="17"/>
        </w:rPr>
        <w:t>│</w:t>
      </w:r>
      <w:r>
        <w:rPr>
          <w:rFonts w:ascii="Consolas" w:hAnsi="Consolas" w:eastAsia="Consolas" w:cs="Consolas"/>
          <w:color w:val="56676D"/>
          <w:sz w:val="17"/>
          <w:szCs w:val="17"/>
        </w:rPr>
        <w:tab/>
      </w:r>
      <w:r>
        <w:rPr>
          <w:rFonts w:ascii="Consolas" w:hAnsi="Consolas" w:eastAsia="Consolas" w:cs="Consolas"/>
          <w:color w:val="56676D"/>
          <w:sz w:val="17"/>
          <w:szCs w:val="17"/>
        </w:rPr>
        <w:t>│</w:t>
      </w:r>
      <w:r>
        <w:rPr>
          <w:rFonts w:ascii="Consolas" w:hAnsi="Consolas" w:eastAsia="Consolas" w:cs="Consolas"/>
          <w:color w:val="56676D"/>
          <w:sz w:val="17"/>
          <w:szCs w:val="17"/>
        </w:rPr>
        <w:tab/>
      </w:r>
      <w:r>
        <w:rPr>
          <w:rFonts w:ascii="Consolas" w:hAnsi="Consolas" w:eastAsia="Consolas" w:cs="Consolas"/>
          <w:color w:val="56676D"/>
          <w:sz w:val="17"/>
          <w:szCs w:val="17"/>
        </w:rPr>
        <w:t>│</w:t>
      </w:r>
      <w:r>
        <w:rPr>
          <w:rFonts w:ascii="Consolas" w:hAnsi="Consolas" w:eastAsia="Consolas" w:cs="Consolas"/>
          <w:color w:val="56676D"/>
          <w:sz w:val="17"/>
          <w:szCs w:val="17"/>
        </w:rPr>
        <w:tab/>
      </w:r>
      <w:r>
        <w:rPr>
          <w:rFonts w:ascii="Consolas" w:hAnsi="Consolas" w:eastAsia="Consolas" w:cs="Consolas"/>
          <w:color w:val="56676D"/>
          <w:sz w:val="17"/>
          <w:szCs w:val="17"/>
        </w:rPr>
        <w:t>│</w:t>
      </w:r>
      <w:r>
        <w:rPr>
          <w:rFonts w:ascii="Consolas" w:hAnsi="Consolas" w:eastAsia="Consolas" w:cs="Consolas"/>
          <w:color w:val="56676D"/>
          <w:sz w:val="17"/>
          <w:szCs w:val="17"/>
        </w:rPr>
        <w:tab/>
      </w:r>
      <w:r>
        <w:rPr>
          <w:rFonts w:ascii="Consolas" w:hAnsi="Consolas" w:eastAsia="Consolas" w:cs="Consolas"/>
          <w:color w:val="56676D"/>
          <w:sz w:val="17"/>
          <w:szCs w:val="17"/>
        </w:rPr>
        <w:t>│ │</w:t>
      </w:r>
      <w:r>
        <w:rPr>
          <w:rFonts w:ascii="Consolas" w:hAnsi="Consolas" w:eastAsia="Consolas" w:cs="Consolas"/>
          <w:color w:val="56676D"/>
          <w:sz w:val="17"/>
          <w:szCs w:val="17"/>
        </w:rPr>
        <w:tab/>
      </w:r>
      <w:r>
        <w:rPr>
          <w:rFonts w:ascii="Consolas" w:hAnsi="Consolas" w:eastAsia="Consolas" w:cs="Consolas"/>
          <w:color w:val="56676D"/>
          <w:sz w:val="17"/>
          <w:szCs w:val="17"/>
        </w:rPr>
        <w:t>query</w:t>
      </w:r>
      <w:r>
        <w:rPr>
          <w:rFonts w:ascii="Consolas" w:hAnsi="Consolas" w:eastAsia="Consolas" w:cs="Consolas"/>
          <w:color w:val="56676D"/>
          <w:sz w:val="17"/>
          <w:szCs w:val="17"/>
        </w:rPr>
        <w:tab/>
      </w:r>
      <w:r>
        <w:rPr>
          <w:rFonts w:ascii="Consolas" w:hAnsi="Consolas" w:eastAsia="Consolas" w:cs="Consolas"/>
          <w:color w:val="56676D"/>
          <w:sz w:val="17"/>
          <w:szCs w:val="17"/>
        </w:rPr>
        <w:t>│</w:t>
      </w:r>
      <w:r>
        <w:rPr>
          <w:rFonts w:ascii="Consolas" w:hAnsi="Consolas" w:eastAsia="Consolas" w:cs="Consolas"/>
          <w:color w:val="56676D"/>
          <w:sz w:val="17"/>
          <w:szCs w:val="17"/>
        </w:rPr>
        <w:tab/>
      </w:r>
      <w:r>
        <w:rPr>
          <w:rFonts w:ascii="Consolas" w:hAnsi="Consolas" w:eastAsia="Consolas" w:cs="Consolas"/>
          <w:color w:val="56676D"/>
          <w:sz w:val="17"/>
          <w:szCs w:val="17"/>
        </w:rPr>
        <w:t>│</w:t>
      </w:r>
    </w:p>
    <w:p>
      <w:pPr>
        <w:spacing w:before="1" w:line="100" w:lineRule="exact"/>
        <w:rPr>
          <w:sz w:val="10"/>
          <w:szCs w:val="10"/>
        </w:rPr>
      </w:pPr>
    </w:p>
    <w:p>
      <w:pPr>
        <w:numPr>
          <w:ilvl w:val="0"/>
          <w:numId w:val="5"/>
        </w:numPr>
        <w:tabs>
          <w:tab w:val="left" w:pos="692"/>
          <w:tab w:val="left" w:pos="1818"/>
          <w:tab w:val="left" w:pos="2380"/>
          <w:tab w:val="left" w:pos="3037"/>
          <w:tab w:val="left" w:pos="3412"/>
          <w:tab w:val="left" w:pos="4069"/>
          <w:tab w:val="left" w:pos="6320"/>
          <w:tab w:val="left" w:pos="8947"/>
        </w:tabs>
        <w:spacing w:before="0"/>
        <w:ind w:left="692" w:right="0" w:hanging="334"/>
        <w:jc w:val="lef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color w:val="56676D"/>
          <w:sz w:val="17"/>
          <w:szCs w:val="17"/>
        </w:rPr>
        <w:t>"</w:t>
      </w:r>
      <w:r>
        <w:rPr>
          <w:rFonts w:ascii="Consolas" w:hAnsi="Consolas" w:eastAsia="Consolas" w:cs="Consolas"/>
          <w:color w:val="56676D"/>
          <w:spacing w:val="93"/>
          <w:sz w:val="17"/>
          <w:szCs w:val="17"/>
        </w:rPr>
        <w:t xml:space="preserve"> </w:t>
      </w:r>
      <w:r>
        <w:rPr>
          <w:rFonts w:ascii="Consolas" w:hAnsi="Consolas" w:eastAsia="Consolas" w:cs="Consolas"/>
          <w:color w:val="56676D"/>
          <w:sz w:val="17"/>
          <w:szCs w:val="17"/>
        </w:rPr>
        <w:t>https:</w:t>
      </w:r>
      <w:r>
        <w:rPr>
          <w:rFonts w:ascii="Consolas" w:hAnsi="Consolas" w:eastAsia="Consolas" w:cs="Consolas"/>
          <w:color w:val="56676D"/>
          <w:sz w:val="17"/>
          <w:szCs w:val="17"/>
        </w:rPr>
        <w:tab/>
      </w:r>
      <w:r>
        <w:rPr>
          <w:rFonts w:ascii="Consolas" w:hAnsi="Consolas" w:eastAsia="Consolas" w:cs="Consolas"/>
          <w:color w:val="56676D"/>
          <w:sz w:val="17"/>
          <w:szCs w:val="17"/>
        </w:rPr>
        <w:t>//</w:t>
      </w:r>
      <w:r>
        <w:rPr>
          <w:rFonts w:ascii="Consolas" w:hAnsi="Consolas" w:eastAsia="Consolas" w:cs="Consolas"/>
          <w:color w:val="56676D"/>
          <w:sz w:val="17"/>
          <w:szCs w:val="17"/>
        </w:rPr>
        <w:tab/>
      </w:r>
      <w:r>
        <w:rPr>
          <w:rFonts w:ascii="Consolas" w:hAnsi="Consolas" w:eastAsia="Consolas" w:cs="Consolas"/>
          <w:color w:val="56676D"/>
          <w:sz w:val="17"/>
          <w:szCs w:val="17"/>
        </w:rPr>
        <w:t>user</w:t>
      </w:r>
      <w:r>
        <w:rPr>
          <w:rFonts w:ascii="Consolas" w:hAnsi="Consolas" w:eastAsia="Consolas" w:cs="Consolas"/>
          <w:color w:val="56676D"/>
          <w:sz w:val="17"/>
          <w:szCs w:val="17"/>
        </w:rPr>
        <w:tab/>
      </w:r>
      <w:r>
        <w:rPr>
          <w:rFonts w:ascii="Consolas" w:hAnsi="Consolas" w:eastAsia="Consolas" w:cs="Consolas"/>
          <w:color w:val="56676D"/>
          <w:sz w:val="17"/>
          <w:szCs w:val="17"/>
        </w:rPr>
        <w:t>:</w:t>
      </w:r>
      <w:r>
        <w:rPr>
          <w:rFonts w:ascii="Consolas" w:hAnsi="Consolas" w:eastAsia="Consolas" w:cs="Consolas"/>
          <w:color w:val="56676D"/>
          <w:sz w:val="17"/>
          <w:szCs w:val="17"/>
        </w:rPr>
        <w:tab/>
      </w:r>
      <w:r>
        <w:rPr>
          <w:rFonts w:ascii="Consolas" w:hAnsi="Consolas" w:eastAsia="Consolas" w:cs="Consolas"/>
          <w:color w:val="56676D"/>
          <w:sz w:val="17"/>
          <w:szCs w:val="17"/>
        </w:rPr>
        <w:t>pass</w:t>
      </w:r>
      <w:r>
        <w:rPr>
          <w:rFonts w:ascii="Consolas" w:hAnsi="Consolas" w:eastAsia="Consolas" w:cs="Consolas"/>
          <w:color w:val="56676D"/>
          <w:sz w:val="17"/>
          <w:szCs w:val="17"/>
        </w:rPr>
        <w:tab/>
      </w:r>
      <w:r>
        <w:rPr>
          <w:rFonts w:ascii="Consolas" w:hAnsi="Consolas" w:eastAsia="Consolas" w:cs="Consolas"/>
          <w:color w:val="56676D"/>
          <w:sz w:val="17"/>
          <w:szCs w:val="17"/>
        </w:rPr>
        <w:t>@ sub.host.com : 8080</w:t>
      </w:r>
      <w:r>
        <w:rPr>
          <w:rFonts w:ascii="Consolas" w:hAnsi="Consolas" w:eastAsia="Consolas" w:cs="Consolas"/>
          <w:color w:val="56676D"/>
          <w:sz w:val="17"/>
          <w:szCs w:val="17"/>
        </w:rPr>
        <w:tab/>
      </w:r>
      <w:r>
        <w:rPr>
          <w:rFonts w:ascii="Consolas" w:hAnsi="Consolas" w:eastAsia="Consolas" w:cs="Consolas"/>
          <w:color w:val="56676D"/>
          <w:sz w:val="17"/>
          <w:szCs w:val="17"/>
        </w:rPr>
        <w:t>/p/a/t/h  ?  query=string</w:t>
      </w:r>
      <w:r>
        <w:rPr>
          <w:rFonts w:ascii="Consolas" w:hAnsi="Consolas" w:eastAsia="Consolas" w:cs="Consolas"/>
          <w:color w:val="56676D"/>
          <w:sz w:val="17"/>
          <w:szCs w:val="17"/>
        </w:rPr>
        <w:tab/>
      </w:r>
      <w:r>
        <w:rPr>
          <w:rFonts w:ascii="Consolas" w:hAnsi="Consolas" w:eastAsia="Consolas" w:cs="Consolas"/>
          <w:color w:val="56676D"/>
          <w:sz w:val="17"/>
          <w:szCs w:val="17"/>
        </w:rPr>
        <w:t>#hash "</w:t>
      </w:r>
    </w:p>
    <w:p>
      <w:pPr>
        <w:spacing w:before="1" w:line="100" w:lineRule="exact"/>
        <w:rPr>
          <w:sz w:val="10"/>
          <w:szCs w:val="10"/>
        </w:rPr>
      </w:pPr>
    </w:p>
    <w:p>
      <w:pPr>
        <w:numPr>
          <w:ilvl w:val="0"/>
          <w:numId w:val="5"/>
        </w:numPr>
        <w:tabs>
          <w:tab w:val="left" w:pos="692"/>
          <w:tab w:val="left" w:pos="1724"/>
          <w:tab w:val="left" w:pos="3037"/>
          <w:tab w:val="left" w:pos="4069"/>
          <w:tab w:val="left" w:pos="4444"/>
          <w:tab w:val="left" w:pos="5476"/>
          <w:tab w:val="left" w:pos="7165"/>
          <w:tab w:val="left" w:pos="8759"/>
          <w:tab w:val="left" w:pos="9510"/>
        </w:tabs>
        <w:spacing w:before="0"/>
        <w:ind w:left="692" w:right="0" w:hanging="428"/>
        <w:jc w:val="lef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color w:val="56676D"/>
          <w:sz w:val="17"/>
          <w:szCs w:val="17"/>
        </w:rPr>
        <w:t>│</w:t>
      </w:r>
      <w:r>
        <w:rPr>
          <w:rFonts w:ascii="Consolas" w:hAnsi="Consolas" w:eastAsia="Consolas" w:cs="Consolas"/>
          <w:color w:val="56676D"/>
          <w:sz w:val="17"/>
          <w:szCs w:val="17"/>
        </w:rPr>
        <w:tab/>
      </w:r>
      <w:r>
        <w:rPr>
          <w:rFonts w:ascii="Consolas" w:hAnsi="Consolas" w:eastAsia="Consolas" w:cs="Consolas"/>
          <w:color w:val="56676D"/>
          <w:sz w:val="17"/>
          <w:szCs w:val="17"/>
        </w:rPr>
        <w:t>│</w:t>
      </w:r>
      <w:r>
        <w:rPr>
          <w:rFonts w:ascii="Consolas" w:hAnsi="Consolas" w:eastAsia="Consolas" w:cs="Consolas"/>
          <w:color w:val="56676D"/>
          <w:spacing w:val="93"/>
          <w:sz w:val="17"/>
          <w:szCs w:val="17"/>
        </w:rPr>
        <w:t xml:space="preserve"> </w:t>
      </w:r>
      <w:r>
        <w:rPr>
          <w:rFonts w:ascii="Consolas" w:hAnsi="Consolas" w:eastAsia="Consolas" w:cs="Consolas"/>
          <w:color w:val="56676D"/>
          <w:sz w:val="17"/>
          <w:szCs w:val="17"/>
        </w:rPr>
        <w:t>│</w:t>
      </w:r>
      <w:r>
        <w:rPr>
          <w:rFonts w:ascii="Consolas" w:hAnsi="Consolas" w:eastAsia="Consolas" w:cs="Consolas"/>
          <w:color w:val="56676D"/>
          <w:sz w:val="17"/>
          <w:szCs w:val="17"/>
        </w:rPr>
        <w:tab/>
      </w:r>
      <w:r>
        <w:rPr>
          <w:rFonts w:ascii="Consolas" w:hAnsi="Consolas" w:eastAsia="Consolas" w:cs="Consolas"/>
          <w:color w:val="56676D"/>
          <w:sz w:val="17"/>
          <w:szCs w:val="17"/>
        </w:rPr>
        <w:t>│</w:t>
      </w:r>
      <w:r>
        <w:rPr>
          <w:rFonts w:ascii="Consolas" w:hAnsi="Consolas" w:eastAsia="Consolas" w:cs="Consolas"/>
          <w:color w:val="56676D"/>
          <w:sz w:val="17"/>
          <w:szCs w:val="17"/>
        </w:rPr>
        <w:tab/>
      </w:r>
      <w:r>
        <w:rPr>
          <w:rFonts w:ascii="Consolas" w:hAnsi="Consolas" w:eastAsia="Consolas" w:cs="Consolas"/>
          <w:color w:val="56676D"/>
          <w:sz w:val="17"/>
          <w:szCs w:val="17"/>
        </w:rPr>
        <w:t>│</w:t>
      </w:r>
      <w:r>
        <w:rPr>
          <w:rFonts w:ascii="Consolas" w:hAnsi="Consolas" w:eastAsia="Consolas" w:cs="Consolas"/>
          <w:color w:val="56676D"/>
          <w:sz w:val="17"/>
          <w:szCs w:val="17"/>
        </w:rPr>
        <w:tab/>
      </w:r>
      <w:r>
        <w:rPr>
          <w:rFonts w:ascii="Consolas" w:hAnsi="Consolas" w:eastAsia="Consolas" w:cs="Consolas"/>
          <w:color w:val="56676D"/>
          <w:sz w:val="17"/>
          <w:szCs w:val="17"/>
        </w:rPr>
        <w:t>hostname</w:t>
      </w:r>
      <w:r>
        <w:rPr>
          <w:rFonts w:ascii="Consolas" w:hAnsi="Consolas" w:eastAsia="Consolas" w:cs="Consolas"/>
          <w:color w:val="56676D"/>
          <w:sz w:val="17"/>
          <w:szCs w:val="17"/>
        </w:rPr>
        <w:tab/>
      </w:r>
      <w:r>
        <w:rPr>
          <w:rFonts w:ascii="Consolas" w:hAnsi="Consolas" w:eastAsia="Consolas" w:cs="Consolas"/>
          <w:color w:val="56676D"/>
          <w:sz w:val="17"/>
          <w:szCs w:val="17"/>
        </w:rPr>
        <w:t>│ port │</w:t>
      </w:r>
      <w:r>
        <w:rPr>
          <w:rFonts w:ascii="Consolas" w:hAnsi="Consolas" w:eastAsia="Consolas" w:cs="Consolas"/>
          <w:color w:val="56676D"/>
          <w:sz w:val="17"/>
          <w:szCs w:val="17"/>
        </w:rPr>
        <w:tab/>
      </w:r>
      <w:r>
        <w:rPr>
          <w:rFonts w:ascii="Consolas" w:hAnsi="Consolas" w:eastAsia="Consolas" w:cs="Consolas"/>
          <w:color w:val="56676D"/>
          <w:sz w:val="17"/>
          <w:szCs w:val="17"/>
        </w:rPr>
        <w:t>│</w:t>
      </w:r>
      <w:r>
        <w:rPr>
          <w:rFonts w:ascii="Consolas" w:hAnsi="Consolas" w:eastAsia="Consolas" w:cs="Consolas"/>
          <w:color w:val="56676D"/>
          <w:sz w:val="17"/>
          <w:szCs w:val="17"/>
        </w:rPr>
        <w:tab/>
      </w:r>
      <w:r>
        <w:rPr>
          <w:rFonts w:ascii="Consolas" w:hAnsi="Consolas" w:eastAsia="Consolas" w:cs="Consolas"/>
          <w:color w:val="56676D"/>
          <w:sz w:val="17"/>
          <w:szCs w:val="17"/>
        </w:rPr>
        <w:t>│</w:t>
      </w:r>
      <w:r>
        <w:rPr>
          <w:rFonts w:ascii="Consolas" w:hAnsi="Consolas" w:eastAsia="Consolas" w:cs="Consolas"/>
          <w:color w:val="56676D"/>
          <w:sz w:val="17"/>
          <w:szCs w:val="17"/>
        </w:rPr>
        <w:tab/>
      </w:r>
      <w:r>
        <w:rPr>
          <w:rFonts w:ascii="Consolas" w:hAnsi="Consolas" w:eastAsia="Consolas" w:cs="Consolas"/>
          <w:color w:val="56676D"/>
          <w:sz w:val="17"/>
          <w:szCs w:val="17"/>
        </w:rPr>
        <w:t>│</w:t>
      </w:r>
    </w:p>
    <w:p>
      <w:pPr>
        <w:spacing w:before="1" w:line="100" w:lineRule="exact"/>
        <w:rPr>
          <w:sz w:val="10"/>
          <w:szCs w:val="10"/>
        </w:rPr>
      </w:pPr>
    </w:p>
    <w:p>
      <w:pPr>
        <w:tabs>
          <w:tab w:val="left" w:pos="692"/>
          <w:tab w:val="left" w:pos="1724"/>
          <w:tab w:val="left" w:pos="3037"/>
          <w:tab w:val="left" w:pos="4069"/>
          <w:tab w:val="left" w:pos="7165"/>
          <w:tab w:val="left" w:pos="8759"/>
          <w:tab w:val="left" w:pos="9510"/>
        </w:tabs>
        <w:spacing w:before="0"/>
        <w:ind w:left="264" w:right="0" w:firstLine="0"/>
        <w:jc w:val="lef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color w:val="999999"/>
          <w:sz w:val="17"/>
          <w:szCs w:val="17"/>
        </w:rPr>
        <w:t>11</w:t>
      </w:r>
      <w:r>
        <w:rPr>
          <w:rFonts w:ascii="Consolas" w:hAnsi="Consolas" w:eastAsia="Consolas" w:cs="Consolas"/>
          <w:color w:val="999999"/>
          <w:sz w:val="17"/>
          <w:szCs w:val="17"/>
        </w:rPr>
        <w:tab/>
      </w:r>
      <w:r>
        <w:rPr>
          <w:rFonts w:ascii="Consolas" w:hAnsi="Consolas" w:eastAsia="Consolas" w:cs="Consolas"/>
          <w:color w:val="56676D"/>
          <w:sz w:val="17"/>
          <w:szCs w:val="17"/>
        </w:rPr>
        <w:t>│</w:t>
      </w:r>
      <w:r>
        <w:rPr>
          <w:rFonts w:ascii="Consolas" w:hAnsi="Consolas" w:eastAsia="Consolas" w:cs="Consolas"/>
          <w:color w:val="56676D"/>
          <w:sz w:val="17"/>
          <w:szCs w:val="17"/>
        </w:rPr>
        <w:tab/>
      </w:r>
      <w:r>
        <w:rPr>
          <w:rFonts w:ascii="Consolas" w:hAnsi="Consolas" w:eastAsia="Consolas" w:cs="Consolas"/>
          <w:color w:val="56676D"/>
          <w:sz w:val="17"/>
          <w:szCs w:val="17"/>
        </w:rPr>
        <w:t>│</w:t>
      </w:r>
      <w:r>
        <w:rPr>
          <w:rFonts w:ascii="Consolas" w:hAnsi="Consolas" w:eastAsia="Consolas" w:cs="Consolas"/>
          <w:color w:val="56676D"/>
          <w:spacing w:val="93"/>
          <w:sz w:val="17"/>
          <w:szCs w:val="17"/>
        </w:rPr>
        <w:t xml:space="preserve"> </w:t>
      </w:r>
      <w:r>
        <w:rPr>
          <w:rFonts w:ascii="Consolas" w:hAnsi="Consolas" w:eastAsia="Consolas" w:cs="Consolas"/>
          <w:color w:val="56676D"/>
          <w:sz w:val="17"/>
          <w:szCs w:val="17"/>
        </w:rPr>
        <w:t>│</w:t>
      </w:r>
      <w:r>
        <w:rPr>
          <w:rFonts w:ascii="Consolas" w:hAnsi="Consolas" w:eastAsia="Consolas" w:cs="Consolas"/>
          <w:color w:val="56676D"/>
          <w:sz w:val="17"/>
          <w:szCs w:val="17"/>
        </w:rPr>
        <w:tab/>
      </w:r>
      <w:r>
        <w:rPr>
          <w:rFonts w:ascii="Consolas" w:hAnsi="Consolas" w:eastAsia="Consolas" w:cs="Consolas"/>
          <w:color w:val="56676D"/>
          <w:sz w:val="17"/>
          <w:szCs w:val="17"/>
        </w:rPr>
        <w:t>│</w:t>
      </w:r>
      <w:r>
        <w:rPr>
          <w:rFonts w:ascii="Consolas" w:hAnsi="Consolas" w:eastAsia="Consolas" w:cs="Consolas"/>
          <w:color w:val="56676D"/>
          <w:sz w:val="17"/>
          <w:szCs w:val="17"/>
        </w:rPr>
        <w:tab/>
      </w:r>
      <w:r>
        <w:rPr>
          <w:rFonts w:ascii="Consolas" w:hAnsi="Consolas" w:eastAsia="Consolas" w:cs="Consolas"/>
          <w:color w:val="56676D"/>
          <w:sz w:val="17"/>
          <w:szCs w:val="17"/>
        </w:rPr>
        <w:t>├──────────────┴──────┤</w:t>
      </w:r>
      <w:r>
        <w:rPr>
          <w:rFonts w:ascii="Consolas" w:hAnsi="Consolas" w:eastAsia="Consolas" w:cs="Consolas"/>
          <w:color w:val="56676D"/>
          <w:sz w:val="17"/>
          <w:szCs w:val="17"/>
        </w:rPr>
        <w:tab/>
      </w:r>
      <w:r>
        <w:rPr>
          <w:rFonts w:ascii="Consolas" w:hAnsi="Consolas" w:eastAsia="Consolas" w:cs="Consolas"/>
          <w:color w:val="56676D"/>
          <w:sz w:val="17"/>
          <w:szCs w:val="17"/>
        </w:rPr>
        <w:t>│</w:t>
      </w:r>
      <w:r>
        <w:rPr>
          <w:rFonts w:ascii="Consolas" w:hAnsi="Consolas" w:eastAsia="Consolas" w:cs="Consolas"/>
          <w:color w:val="56676D"/>
          <w:sz w:val="17"/>
          <w:szCs w:val="17"/>
        </w:rPr>
        <w:tab/>
      </w:r>
      <w:r>
        <w:rPr>
          <w:rFonts w:ascii="Consolas" w:hAnsi="Consolas" w:eastAsia="Consolas" w:cs="Consolas"/>
          <w:color w:val="56676D"/>
          <w:sz w:val="17"/>
          <w:szCs w:val="17"/>
        </w:rPr>
        <w:t>│</w:t>
      </w:r>
      <w:r>
        <w:rPr>
          <w:rFonts w:ascii="Consolas" w:hAnsi="Consolas" w:eastAsia="Consolas" w:cs="Consolas"/>
          <w:color w:val="56676D"/>
          <w:sz w:val="17"/>
          <w:szCs w:val="17"/>
        </w:rPr>
        <w:tab/>
      </w:r>
      <w:r>
        <w:rPr>
          <w:rFonts w:ascii="Consolas" w:hAnsi="Consolas" w:eastAsia="Consolas" w:cs="Consolas"/>
          <w:color w:val="56676D"/>
          <w:sz w:val="17"/>
          <w:szCs w:val="17"/>
        </w:rPr>
        <w:t>│</w:t>
      </w:r>
    </w:p>
    <w:p>
      <w:pPr>
        <w:spacing w:before="1" w:line="100" w:lineRule="exact"/>
        <w:rPr>
          <w:sz w:val="10"/>
          <w:szCs w:val="10"/>
        </w:rPr>
      </w:pPr>
    </w:p>
    <w:p>
      <w:pPr>
        <w:tabs>
          <w:tab w:val="left" w:pos="692"/>
          <w:tab w:val="left" w:pos="4913"/>
          <w:tab w:val="left" w:pos="6133"/>
          <w:tab w:val="left" w:pos="7165"/>
          <w:tab w:val="left" w:pos="8759"/>
          <w:tab w:val="left" w:pos="9510"/>
        </w:tabs>
        <w:spacing w:before="0"/>
        <w:ind w:left="264" w:right="0" w:firstLine="0"/>
        <w:jc w:val="lef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color w:val="999999"/>
          <w:sz w:val="17"/>
          <w:szCs w:val="17"/>
        </w:rPr>
        <w:t>12</w:t>
      </w:r>
      <w:r>
        <w:rPr>
          <w:rFonts w:ascii="Consolas" w:hAnsi="Consolas" w:eastAsia="Consolas" w:cs="Consolas"/>
          <w:color w:val="999999"/>
          <w:sz w:val="17"/>
          <w:szCs w:val="17"/>
        </w:rPr>
        <w:tab/>
      </w:r>
      <w:r>
        <w:rPr>
          <w:rFonts w:ascii="Consolas" w:hAnsi="Consolas" w:eastAsia="Consolas" w:cs="Consolas"/>
          <w:color w:val="56676D"/>
          <w:sz w:val="17"/>
          <w:szCs w:val="17"/>
        </w:rPr>
        <w:t>│ protocol │</w:t>
      </w:r>
      <w:r>
        <w:rPr>
          <w:rFonts w:ascii="Consolas" w:hAnsi="Consolas" w:eastAsia="Consolas" w:cs="Consolas"/>
          <w:color w:val="56676D"/>
          <w:spacing w:val="93"/>
          <w:sz w:val="17"/>
          <w:szCs w:val="17"/>
        </w:rPr>
        <w:t xml:space="preserve"> </w:t>
      </w:r>
      <w:r>
        <w:rPr>
          <w:rFonts w:ascii="Consolas" w:hAnsi="Consolas" w:eastAsia="Consolas" w:cs="Consolas"/>
          <w:color w:val="56676D"/>
          <w:sz w:val="17"/>
          <w:szCs w:val="17"/>
        </w:rPr>
        <w:t>│ username │ password │</w:t>
      </w:r>
      <w:r>
        <w:rPr>
          <w:rFonts w:ascii="Consolas" w:hAnsi="Consolas" w:eastAsia="Consolas" w:cs="Consolas"/>
          <w:color w:val="56676D"/>
          <w:sz w:val="17"/>
          <w:szCs w:val="17"/>
        </w:rPr>
        <w:tab/>
      </w:r>
      <w:r>
        <w:rPr>
          <w:rFonts w:ascii="Consolas" w:hAnsi="Consolas" w:eastAsia="Consolas" w:cs="Consolas"/>
          <w:color w:val="56676D"/>
          <w:sz w:val="17"/>
          <w:szCs w:val="17"/>
        </w:rPr>
        <w:t>host</w:t>
      </w:r>
      <w:r>
        <w:rPr>
          <w:rFonts w:ascii="Consolas" w:hAnsi="Consolas" w:eastAsia="Consolas" w:cs="Consolas"/>
          <w:color w:val="56676D"/>
          <w:sz w:val="17"/>
          <w:szCs w:val="17"/>
        </w:rPr>
        <w:tab/>
      </w:r>
      <w:r>
        <w:rPr>
          <w:rFonts w:ascii="Consolas" w:hAnsi="Consolas" w:eastAsia="Consolas" w:cs="Consolas"/>
          <w:color w:val="56676D"/>
          <w:sz w:val="17"/>
          <w:szCs w:val="17"/>
        </w:rPr>
        <w:t>│</w:t>
      </w:r>
      <w:r>
        <w:rPr>
          <w:rFonts w:ascii="Consolas" w:hAnsi="Consolas" w:eastAsia="Consolas" w:cs="Consolas"/>
          <w:color w:val="56676D"/>
          <w:sz w:val="17"/>
          <w:szCs w:val="17"/>
        </w:rPr>
        <w:tab/>
      </w:r>
      <w:r>
        <w:rPr>
          <w:rFonts w:ascii="Consolas" w:hAnsi="Consolas" w:eastAsia="Consolas" w:cs="Consolas"/>
          <w:color w:val="56676D"/>
          <w:sz w:val="17"/>
          <w:szCs w:val="17"/>
        </w:rPr>
        <w:t>│</w:t>
      </w:r>
      <w:r>
        <w:rPr>
          <w:rFonts w:ascii="Consolas" w:hAnsi="Consolas" w:eastAsia="Consolas" w:cs="Consolas"/>
          <w:color w:val="56676D"/>
          <w:sz w:val="17"/>
          <w:szCs w:val="17"/>
        </w:rPr>
        <w:tab/>
      </w:r>
      <w:r>
        <w:rPr>
          <w:rFonts w:ascii="Consolas" w:hAnsi="Consolas" w:eastAsia="Consolas" w:cs="Consolas"/>
          <w:color w:val="56676D"/>
          <w:sz w:val="17"/>
          <w:szCs w:val="17"/>
        </w:rPr>
        <w:t>│</w:t>
      </w:r>
      <w:r>
        <w:rPr>
          <w:rFonts w:ascii="Consolas" w:hAnsi="Consolas" w:eastAsia="Consolas" w:cs="Consolas"/>
          <w:color w:val="56676D"/>
          <w:sz w:val="17"/>
          <w:szCs w:val="17"/>
        </w:rPr>
        <w:tab/>
      </w:r>
      <w:r>
        <w:rPr>
          <w:rFonts w:ascii="Consolas" w:hAnsi="Consolas" w:eastAsia="Consolas" w:cs="Consolas"/>
          <w:color w:val="56676D"/>
          <w:sz w:val="17"/>
          <w:szCs w:val="17"/>
        </w:rPr>
        <w:t>│</w:t>
      </w:r>
    </w:p>
    <w:p>
      <w:pPr>
        <w:spacing w:before="1" w:line="100" w:lineRule="exact"/>
        <w:rPr>
          <w:sz w:val="10"/>
          <w:szCs w:val="10"/>
        </w:rPr>
      </w:pPr>
    </w:p>
    <w:p>
      <w:pPr>
        <w:tabs>
          <w:tab w:val="left" w:pos="692"/>
          <w:tab w:val="left" w:pos="7165"/>
          <w:tab w:val="left" w:pos="8759"/>
          <w:tab w:val="left" w:pos="9510"/>
        </w:tabs>
        <w:spacing w:before="0"/>
        <w:ind w:left="264" w:right="0" w:firstLine="0"/>
        <w:jc w:val="lef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color w:val="999999"/>
          <w:sz w:val="17"/>
          <w:szCs w:val="17"/>
        </w:rPr>
        <w:t>13</w:t>
      </w:r>
      <w:r>
        <w:rPr>
          <w:rFonts w:ascii="Consolas" w:hAnsi="Consolas" w:eastAsia="Consolas" w:cs="Consolas"/>
          <w:color w:val="999999"/>
          <w:sz w:val="17"/>
          <w:szCs w:val="17"/>
        </w:rPr>
        <w:tab/>
      </w:r>
      <w:r>
        <w:rPr>
          <w:rFonts w:ascii="Consolas" w:hAnsi="Consolas" w:eastAsia="Consolas" w:cs="Consolas"/>
          <w:color w:val="56676D"/>
          <w:sz w:val="17"/>
          <w:szCs w:val="17"/>
        </w:rPr>
        <w:t>├──────────┴──┼──────────┴──────────┼─────────────────────┤</w:t>
      </w:r>
      <w:r>
        <w:rPr>
          <w:rFonts w:ascii="Consolas" w:hAnsi="Consolas" w:eastAsia="Consolas" w:cs="Consolas"/>
          <w:color w:val="56676D"/>
          <w:sz w:val="17"/>
          <w:szCs w:val="17"/>
        </w:rPr>
        <w:tab/>
      </w:r>
      <w:r>
        <w:rPr>
          <w:rFonts w:ascii="Consolas" w:hAnsi="Consolas" w:eastAsia="Consolas" w:cs="Consolas"/>
          <w:color w:val="56676D"/>
          <w:sz w:val="17"/>
          <w:szCs w:val="17"/>
        </w:rPr>
        <w:t>│</w:t>
      </w:r>
      <w:r>
        <w:rPr>
          <w:rFonts w:ascii="Consolas" w:hAnsi="Consolas" w:eastAsia="Consolas" w:cs="Consolas"/>
          <w:color w:val="56676D"/>
          <w:sz w:val="17"/>
          <w:szCs w:val="17"/>
        </w:rPr>
        <w:tab/>
      </w:r>
      <w:r>
        <w:rPr>
          <w:rFonts w:ascii="Consolas" w:hAnsi="Consolas" w:eastAsia="Consolas" w:cs="Consolas"/>
          <w:color w:val="56676D"/>
          <w:sz w:val="17"/>
          <w:szCs w:val="17"/>
        </w:rPr>
        <w:t>│</w:t>
      </w:r>
      <w:r>
        <w:rPr>
          <w:rFonts w:ascii="Consolas" w:hAnsi="Consolas" w:eastAsia="Consolas" w:cs="Consolas"/>
          <w:color w:val="56676D"/>
          <w:sz w:val="17"/>
          <w:szCs w:val="17"/>
        </w:rPr>
        <w:tab/>
      </w:r>
      <w:r>
        <w:rPr>
          <w:rFonts w:ascii="Consolas" w:hAnsi="Consolas" w:eastAsia="Consolas" w:cs="Consolas"/>
          <w:color w:val="56676D"/>
          <w:sz w:val="17"/>
          <w:szCs w:val="17"/>
        </w:rPr>
        <w:t>│</w:t>
      </w:r>
    </w:p>
    <w:p>
      <w:pPr>
        <w:spacing w:before="1" w:line="100" w:lineRule="exact"/>
        <w:rPr>
          <w:sz w:val="10"/>
          <w:szCs w:val="10"/>
        </w:rPr>
      </w:pPr>
    </w:p>
    <w:p>
      <w:pPr>
        <w:tabs>
          <w:tab w:val="left" w:pos="692"/>
          <w:tab w:val="left" w:pos="1067"/>
          <w:tab w:val="left" w:pos="2005"/>
          <w:tab w:val="left" w:pos="4069"/>
          <w:tab w:val="left" w:pos="4819"/>
          <w:tab w:val="left" w:pos="6133"/>
          <w:tab w:val="left" w:pos="7727"/>
          <w:tab w:val="left" w:pos="8759"/>
        </w:tabs>
        <w:spacing w:before="0"/>
        <w:ind w:left="264" w:right="0" w:firstLine="0"/>
        <w:jc w:val="lef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color w:val="999999"/>
          <w:sz w:val="17"/>
          <w:szCs w:val="17"/>
        </w:rPr>
        <w:t>14</w:t>
      </w:r>
      <w:r>
        <w:rPr>
          <w:rFonts w:ascii="Consolas" w:hAnsi="Consolas" w:eastAsia="Consolas" w:cs="Consolas"/>
          <w:color w:val="999999"/>
          <w:sz w:val="17"/>
          <w:szCs w:val="17"/>
        </w:rPr>
        <w:tab/>
      </w:r>
      <w:r>
        <w:rPr>
          <w:rFonts w:ascii="Consolas" w:hAnsi="Consolas" w:eastAsia="Consolas" w:cs="Consolas"/>
          <w:color w:val="56676D"/>
          <w:sz w:val="17"/>
          <w:szCs w:val="17"/>
        </w:rPr>
        <w:t>│</w:t>
      </w:r>
      <w:r>
        <w:rPr>
          <w:rFonts w:ascii="Consolas" w:hAnsi="Consolas" w:eastAsia="Consolas" w:cs="Consolas"/>
          <w:color w:val="56676D"/>
          <w:sz w:val="17"/>
          <w:szCs w:val="17"/>
        </w:rPr>
        <w:tab/>
      </w:r>
      <w:r>
        <w:rPr>
          <w:rFonts w:ascii="Consolas" w:hAnsi="Consolas" w:eastAsia="Consolas" w:cs="Consolas"/>
          <w:color w:val="56676D"/>
          <w:sz w:val="17"/>
          <w:szCs w:val="17"/>
        </w:rPr>
        <w:t>origin</w:t>
      </w:r>
      <w:r>
        <w:rPr>
          <w:rFonts w:ascii="Consolas" w:hAnsi="Consolas" w:eastAsia="Consolas" w:cs="Consolas"/>
          <w:color w:val="56676D"/>
          <w:sz w:val="17"/>
          <w:szCs w:val="17"/>
        </w:rPr>
        <w:tab/>
      </w:r>
      <w:r>
        <w:rPr>
          <w:rFonts w:ascii="Consolas" w:hAnsi="Consolas" w:eastAsia="Consolas" w:cs="Consolas"/>
          <w:color w:val="56676D"/>
          <w:sz w:val="17"/>
          <w:szCs w:val="17"/>
        </w:rPr>
        <w:t>│</w:t>
      </w:r>
      <w:r>
        <w:rPr>
          <w:rFonts w:ascii="Consolas" w:hAnsi="Consolas" w:eastAsia="Consolas" w:cs="Consolas"/>
          <w:color w:val="56676D"/>
          <w:sz w:val="17"/>
          <w:szCs w:val="17"/>
        </w:rPr>
        <w:tab/>
      </w:r>
      <w:r>
        <w:rPr>
          <w:rFonts w:ascii="Consolas" w:hAnsi="Consolas" w:eastAsia="Consolas" w:cs="Consolas"/>
          <w:color w:val="56676D"/>
          <w:sz w:val="17"/>
          <w:szCs w:val="17"/>
        </w:rPr>
        <w:t>│</w:t>
      </w:r>
      <w:r>
        <w:rPr>
          <w:rFonts w:ascii="Consolas" w:hAnsi="Consolas" w:eastAsia="Consolas" w:cs="Consolas"/>
          <w:color w:val="56676D"/>
          <w:sz w:val="17"/>
          <w:szCs w:val="17"/>
        </w:rPr>
        <w:tab/>
      </w:r>
      <w:r>
        <w:rPr>
          <w:rFonts w:ascii="Consolas" w:hAnsi="Consolas" w:eastAsia="Consolas" w:cs="Consolas"/>
          <w:color w:val="56676D"/>
          <w:sz w:val="17"/>
          <w:szCs w:val="17"/>
        </w:rPr>
        <w:t>origin</w:t>
      </w:r>
      <w:r>
        <w:rPr>
          <w:rFonts w:ascii="Consolas" w:hAnsi="Consolas" w:eastAsia="Consolas" w:cs="Consolas"/>
          <w:color w:val="56676D"/>
          <w:sz w:val="17"/>
          <w:szCs w:val="17"/>
        </w:rPr>
        <w:tab/>
      </w:r>
      <w:r>
        <w:rPr>
          <w:rFonts w:ascii="Consolas" w:hAnsi="Consolas" w:eastAsia="Consolas" w:cs="Consolas"/>
          <w:color w:val="56676D"/>
          <w:sz w:val="17"/>
          <w:szCs w:val="17"/>
        </w:rPr>
        <w:t>│ pathname │</w:t>
      </w:r>
      <w:r>
        <w:rPr>
          <w:rFonts w:ascii="Consolas" w:hAnsi="Consolas" w:eastAsia="Consolas" w:cs="Consolas"/>
          <w:color w:val="56676D"/>
          <w:sz w:val="17"/>
          <w:szCs w:val="17"/>
        </w:rPr>
        <w:tab/>
      </w:r>
      <w:r>
        <w:rPr>
          <w:rFonts w:ascii="Consolas" w:hAnsi="Consolas" w:eastAsia="Consolas" w:cs="Consolas"/>
          <w:color w:val="56676D"/>
          <w:sz w:val="17"/>
          <w:szCs w:val="17"/>
        </w:rPr>
        <w:t>search</w:t>
      </w:r>
      <w:r>
        <w:rPr>
          <w:rFonts w:ascii="Consolas" w:hAnsi="Consolas" w:eastAsia="Consolas" w:cs="Consolas"/>
          <w:color w:val="56676D"/>
          <w:sz w:val="17"/>
          <w:szCs w:val="17"/>
        </w:rPr>
        <w:tab/>
      </w:r>
      <w:r>
        <w:rPr>
          <w:rFonts w:ascii="Consolas" w:hAnsi="Consolas" w:eastAsia="Consolas" w:cs="Consolas"/>
          <w:color w:val="56676D"/>
          <w:sz w:val="17"/>
          <w:szCs w:val="17"/>
        </w:rPr>
        <w:t>│ hash  │</w:t>
      </w:r>
    </w:p>
    <w:p>
      <w:pPr>
        <w:spacing w:before="1" w:line="100" w:lineRule="exact"/>
        <w:rPr>
          <w:sz w:val="10"/>
          <w:szCs w:val="10"/>
        </w:rPr>
      </w:pPr>
    </w:p>
    <w:p>
      <w:pPr>
        <w:tabs>
          <w:tab w:val="left" w:pos="692"/>
        </w:tabs>
        <w:spacing w:before="0"/>
        <w:ind w:left="264" w:right="0" w:firstLine="0"/>
        <w:jc w:val="lef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color w:val="999999"/>
          <w:sz w:val="17"/>
          <w:szCs w:val="17"/>
        </w:rPr>
        <w:t>15</w:t>
      </w:r>
      <w:r>
        <w:rPr>
          <w:rFonts w:ascii="Consolas" w:hAnsi="Consolas" w:eastAsia="Consolas" w:cs="Consolas"/>
          <w:color w:val="999999"/>
          <w:sz w:val="17"/>
          <w:szCs w:val="17"/>
        </w:rPr>
        <w:tab/>
      </w:r>
      <w:r>
        <w:rPr>
          <w:rFonts w:ascii="Consolas" w:hAnsi="Consolas" w:eastAsia="Consolas" w:cs="Consolas"/>
          <w:color w:val="56676D"/>
          <w:sz w:val="17"/>
          <w:szCs w:val="17"/>
        </w:rPr>
        <w:t>├─────────────┴─────────────────────┴─────────────────────┴──────────┴────────────────┴───────┤</w:t>
      </w:r>
    </w:p>
    <w:p>
      <w:pPr>
        <w:spacing w:before="1" w:line="100" w:lineRule="exact"/>
        <w:rPr>
          <w:sz w:val="10"/>
          <w:szCs w:val="10"/>
        </w:rPr>
      </w:pPr>
    </w:p>
    <w:p>
      <w:pPr>
        <w:tabs>
          <w:tab w:val="left" w:pos="692"/>
          <w:tab w:val="left" w:pos="4913"/>
          <w:tab w:val="left" w:pos="9510"/>
        </w:tabs>
        <w:spacing w:before="0"/>
        <w:ind w:left="264" w:right="0" w:firstLine="0"/>
        <w:jc w:val="lef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color w:val="999999"/>
          <w:sz w:val="17"/>
          <w:szCs w:val="17"/>
        </w:rPr>
        <w:t>16</w:t>
      </w:r>
      <w:r>
        <w:rPr>
          <w:rFonts w:ascii="Consolas" w:hAnsi="Consolas" w:eastAsia="Consolas" w:cs="Consolas"/>
          <w:color w:val="999999"/>
          <w:sz w:val="17"/>
          <w:szCs w:val="17"/>
        </w:rPr>
        <w:tab/>
      </w:r>
      <w:r>
        <w:rPr>
          <w:rFonts w:ascii="Consolas" w:hAnsi="Consolas" w:eastAsia="Consolas" w:cs="Consolas"/>
          <w:color w:val="56676D"/>
          <w:sz w:val="17"/>
          <w:szCs w:val="17"/>
        </w:rPr>
        <w:t>│</w:t>
      </w:r>
      <w:r>
        <w:rPr>
          <w:rFonts w:ascii="Consolas" w:hAnsi="Consolas" w:eastAsia="Consolas" w:cs="Consolas"/>
          <w:color w:val="56676D"/>
          <w:sz w:val="17"/>
          <w:szCs w:val="17"/>
        </w:rPr>
        <w:tab/>
      </w:r>
      <w:r>
        <w:rPr>
          <w:rFonts w:ascii="Consolas" w:hAnsi="Consolas" w:eastAsia="Consolas" w:cs="Consolas"/>
          <w:color w:val="56676D"/>
          <w:sz w:val="17"/>
          <w:szCs w:val="17"/>
        </w:rPr>
        <w:t>href</w:t>
      </w:r>
      <w:r>
        <w:rPr>
          <w:rFonts w:ascii="Consolas" w:hAnsi="Consolas" w:eastAsia="Consolas" w:cs="Consolas"/>
          <w:color w:val="56676D"/>
          <w:sz w:val="17"/>
          <w:szCs w:val="17"/>
        </w:rPr>
        <w:tab/>
      </w:r>
      <w:r>
        <w:rPr>
          <w:rFonts w:ascii="Consolas" w:hAnsi="Consolas" w:eastAsia="Consolas" w:cs="Consolas"/>
          <w:color w:val="56676D"/>
          <w:sz w:val="17"/>
          <w:szCs w:val="17"/>
        </w:rPr>
        <w:t>│</w:t>
      </w:r>
    </w:p>
    <w:p>
      <w:pPr>
        <w:spacing w:before="1" w:line="100" w:lineRule="exact"/>
        <w:rPr>
          <w:sz w:val="10"/>
          <w:szCs w:val="10"/>
        </w:rPr>
      </w:pPr>
    </w:p>
    <w:p>
      <w:pPr>
        <w:tabs>
          <w:tab w:val="left" w:pos="692"/>
        </w:tabs>
        <w:spacing w:before="0"/>
        <w:ind w:left="264" w:right="0" w:firstLine="0"/>
        <w:jc w:val="lef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color w:val="999999"/>
          <w:sz w:val="17"/>
          <w:szCs w:val="17"/>
        </w:rPr>
        <w:t>17</w:t>
      </w:r>
      <w:r>
        <w:rPr>
          <w:rFonts w:ascii="Consolas" w:hAnsi="Consolas" w:eastAsia="Consolas" w:cs="Consolas"/>
          <w:color w:val="999999"/>
          <w:sz w:val="17"/>
          <w:szCs w:val="17"/>
        </w:rPr>
        <w:tab/>
      </w:r>
      <w:r>
        <w:rPr>
          <w:rFonts w:ascii="Consolas" w:hAnsi="Consolas" w:eastAsia="Consolas" w:cs="Consolas"/>
          <w:color w:val="56676D"/>
          <w:sz w:val="17"/>
          <w:szCs w:val="17"/>
        </w:rPr>
        <w:t>└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┘</w:t>
      </w:r>
    </w:p>
    <w:p>
      <w:pPr>
        <w:spacing w:before="0" w:line="200" w:lineRule="exact"/>
        <w:rPr>
          <w:sz w:val="20"/>
          <w:szCs w:val="20"/>
        </w:rPr>
      </w:pPr>
    </w:p>
    <w:p>
      <w:pPr>
        <w:spacing w:before="9" w:line="240" w:lineRule="exact"/>
        <w:rPr>
          <w:sz w:val="24"/>
          <w:szCs w:val="24"/>
        </w:rPr>
      </w:pPr>
    </w:p>
    <w:p>
      <w:pPr>
        <w:pStyle w:val="5"/>
        <w:spacing w:line="307" w:lineRule="exact"/>
        <w:ind w:right="0"/>
        <w:jc w:val="left"/>
        <w:rPr>
          <w:rFonts w:ascii="Arial" w:hAnsi="Arial" w:eastAsia="Arial" w:cs="Arial"/>
        </w:rPr>
      </w:pPr>
      <w:r>
        <w:pict>
          <v:group id="_x0000_s1377" o:spid="_x0000_s1377" o:spt="203" style="position:absolute;left:0pt;margin-left:52.5pt;margin-top:-281.2pt;height:267.85pt;width:489.95pt;mso-position-horizontal-relative:page;z-index:-2048;mso-width-relative:page;mso-height-relative:page;" coordorigin="1050,-5624" coordsize="9799,5357">
            <o:lock v:ext="edit"/>
            <v:group id="_x0000_s1378" o:spid="_x0000_s1378" o:spt="203" style="position:absolute;left:1058;top:-5617;height:5342;width:9784;" coordorigin="1058,-5617" coordsize="9784,5342">
              <o:lock v:ext="edit"/>
              <v:shape id="_x0000_s1379" o:spid="_x0000_s1379" style="position:absolute;left:1058;top:-5617;height:5342;width:9784;" fillcolor="#F8F8F8" filled="t" stroked="f" coordorigin="1058,-5617" coordsize="9784,5342" path="m1095,-274l1073,-280,1060,-296,1058,-312,1058,-5579,1063,-5602,1079,-5614,10805,-5617,10827,-5611,10840,-5595,10842,-312,10837,-289,10821,-277,1095,-27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380" o:spid="_x0000_s1380" o:spt="203" style="position:absolute;left:1058;top:-5617;height:5342;width:9784;" coordorigin="1058,-5617" coordsize="9784,5342">
              <o:lock v:ext="edit"/>
              <v:shape id="_x0000_s1381" o:spid="_x0000_s1381" style="position:absolute;left:1058;top:-5617;height:5342;width:9784;" filled="f" stroked="t" coordorigin="1058,-5617" coordsize="9784,5342" path="m1058,-312l1058,-5579,1063,-5602,1079,-5614,10805,-5617,10827,-5611,10840,-5595,10842,-312,10837,-289,10821,-277,1095,-274,1073,-280,1060,-296,1058,-312xe">
                <v:path arrowok="t"/>
                <v:fill on="f" focussize="0,0"/>
                <v:stroke weight="0.750314960629921pt" color="#EDEDED"/>
                <v:imagedata o:title=""/>
                <o:lock v:ext="edit"/>
              </v:shape>
            </v:group>
            <v:group id="_x0000_s1382" o:spid="_x0000_s1382" o:spt="203" style="position:absolute;left:1568;top:-5489;height:5102;width:2;" coordorigin="1568,-5489" coordsize="2,5102">
              <o:lock v:ext="edit"/>
              <v:shape id="_x0000_s1383" o:spid="_x0000_s1383" style="position:absolute;left:1568;top:-5489;height:5102;width:2;" filled="f" stroked="t" coordorigin="1568,-5489" coordsize="0,5102" path="m1568,-387l1568,-5489e">
                <v:path arrowok="t"/>
                <v:fill on="f" focussize="0,0"/>
                <v:stroke weight="0.850314960629921pt" color="#DDDDDD"/>
                <v:imagedata o:title=""/>
                <o:lock v:ext="edit"/>
              </v:shape>
            </v:group>
          </v:group>
        </w:pict>
      </w:r>
      <w:r>
        <w:rPr>
          <w:color w:val="56676D"/>
          <w:w w:val="110"/>
        </w:rPr>
        <w:t>例如：</w:t>
      </w:r>
      <w:r>
        <w:rPr>
          <w:rFonts w:ascii="Arial" w:hAnsi="Arial" w:eastAsia="Arial" w:cs="Arial"/>
          <w:color w:val="4183C4"/>
          <w:w w:val="110"/>
          <w:u w:val="single" w:color="4183C4"/>
        </w:rPr>
        <w:t>https://zce.me:80/schools/students?id=18&amp;name=zce#photo</w:t>
      </w: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5" w:line="260" w:lineRule="exact"/>
        <w:rPr>
          <w:sz w:val="26"/>
          <w:szCs w:val="26"/>
        </w:rPr>
      </w:pPr>
    </w:p>
    <w:p>
      <w:pPr>
        <w:spacing w:before="0" w:line="463" w:lineRule="exact"/>
        <w:ind w:left="107" w:right="0" w:firstLine="0"/>
        <w:jc w:val="left"/>
        <w:rPr>
          <w:rFonts w:ascii="Microsoft YaHei UI" w:hAnsi="Microsoft YaHei UI" w:eastAsia="Microsoft YaHei UI" w:cs="Microsoft YaHei UI"/>
          <w:sz w:val="34"/>
          <w:szCs w:val="34"/>
        </w:rPr>
      </w:pPr>
      <w:r>
        <w:pict>
          <v:group id="_x0000_s1384" o:spid="_x0000_s1384" o:spt="203" style="position:absolute;left:0pt;margin-left:52.5pt;margin-top:28.2pt;height:0.1pt;width:489.95pt;mso-position-horizontal-relative:page;z-index:-2048;mso-width-relative:page;mso-height-relative:page;" coordorigin="1050,565" coordsize="9799,2">
            <o:lock v:ext="edit"/>
            <v:shape id="_x0000_s1385" o:spid="_x0000_s1385" style="position:absolute;left:1050;top:565;height:2;width:9799;" filled="f" stroked="t" coordorigin="1050,565" coordsize="9799,0" path="m1050,565l10850,565e">
              <v:path arrowok="t"/>
              <v:fill on="f" focussize="0,0"/>
              <v:stroke weight="0.850314960629921pt" color="#EDEDED"/>
              <v:imagedata o:title=""/>
              <o:lock v:ext="edit"/>
            </v:shape>
          </v:group>
        </w:pict>
      </w:r>
      <w:bookmarkStart w:id="25" w:name="请求响应流程"/>
      <w:bookmarkEnd w:id="25"/>
      <w:r>
        <w:rPr>
          <w:rFonts w:ascii="Arial" w:hAnsi="Arial" w:eastAsia="Arial" w:cs="Arial"/>
          <w:color w:val="86969E"/>
          <w:sz w:val="27"/>
          <w:szCs w:val="27"/>
        </w:rPr>
        <w:t>5.</w:t>
      </w:r>
      <w:r>
        <w:rPr>
          <w:rFonts w:ascii="Arial" w:hAnsi="Arial" w:eastAsia="Arial" w:cs="Arial"/>
          <w:color w:val="86969E"/>
          <w:spacing w:val="-2"/>
          <w:sz w:val="27"/>
          <w:szCs w:val="27"/>
        </w:rPr>
        <w:t xml:space="preserve"> </w:t>
      </w:r>
      <w:r>
        <w:rPr>
          <w:rFonts w:ascii="Microsoft YaHei UI" w:hAnsi="Microsoft YaHei UI" w:eastAsia="Microsoft YaHei UI" w:cs="Microsoft YaHei UI"/>
          <w:color w:val="56676D"/>
          <w:sz w:val="34"/>
          <w:szCs w:val="34"/>
        </w:rPr>
        <w:t>请求响应流程</w:t>
      </w: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9" w:line="240" w:lineRule="exact"/>
        <w:rPr>
          <w:sz w:val="24"/>
          <w:szCs w:val="24"/>
        </w:rPr>
      </w:pPr>
    </w:p>
    <w:p>
      <w:pPr>
        <w:spacing w:before="0"/>
        <w:ind w:left="110" w:right="10940" w:firstLine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>
        <w:pict>
          <v:shape id="_x0000_i1034" o:spt="75" type="#_x0000_t75" style="height:239.5pt;width:491.8pt;" filled="f" coordsize="21600,21600">
            <v:path/>
            <v:fill on="f" focussize="0,0"/>
            <v:stroke/>
            <v:imagedata r:id="rId45" o:title=""/>
            <o:lock v:ext="edit" aspectratio="t"/>
            <w10:wrap type="none"/>
            <w10:anchorlock/>
          </v:shape>
        </w:pict>
      </w:r>
    </w:p>
    <w:p>
      <w:pPr>
        <w:spacing w:before="4" w:line="150" w:lineRule="exact"/>
        <w:rPr>
          <w:sz w:val="15"/>
          <w:szCs w:val="15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pStyle w:val="5"/>
        <w:spacing w:line="307" w:lineRule="exact"/>
        <w:ind w:left="350" w:right="0"/>
        <w:jc w:val="left"/>
      </w:pPr>
      <w:r>
        <w:rPr>
          <w:rFonts w:ascii="Arial" w:hAnsi="Arial" w:eastAsia="Arial" w:cs="Arial"/>
          <w:color w:val="56676D"/>
          <w:spacing w:val="-4"/>
        </w:rPr>
        <w:t>1</w:t>
      </w:r>
      <w:r>
        <w:rPr>
          <w:rFonts w:ascii="Arial" w:hAnsi="Arial" w:eastAsia="Arial" w:cs="Arial"/>
          <w:color w:val="56676D"/>
          <w:spacing w:val="-5"/>
        </w:rPr>
        <w:t>.</w:t>
      </w:r>
      <w:r>
        <w:rPr>
          <w:rFonts w:ascii="Arial" w:hAnsi="Arial" w:eastAsia="Arial" w:cs="Arial"/>
          <w:color w:val="56676D"/>
          <w:spacing w:val="28"/>
        </w:rPr>
        <w:t xml:space="preserve"> </w:t>
      </w:r>
      <w:r>
        <w:rPr>
          <w:color w:val="56676D"/>
        </w:rPr>
        <w:t>用户打开浏览器</w:t>
      </w:r>
    </w:p>
    <w:p>
      <w:pPr>
        <w:pStyle w:val="5"/>
        <w:spacing w:before="33" w:line="240" w:lineRule="auto"/>
        <w:ind w:left="350" w:right="0"/>
        <w:jc w:val="left"/>
      </w:pPr>
      <w:r>
        <w:rPr>
          <w:rFonts w:ascii="Arial" w:hAnsi="Arial" w:eastAsia="Arial" w:cs="Arial"/>
          <w:color w:val="56676D"/>
          <w:spacing w:val="-4"/>
        </w:rPr>
        <w:t>2</w:t>
      </w:r>
      <w:r>
        <w:rPr>
          <w:rFonts w:ascii="Arial" w:hAnsi="Arial" w:eastAsia="Arial" w:cs="Arial"/>
          <w:color w:val="56676D"/>
          <w:spacing w:val="-5"/>
        </w:rPr>
        <w:t>.</w:t>
      </w:r>
      <w:r>
        <w:rPr>
          <w:rFonts w:ascii="Arial" w:hAnsi="Arial" w:eastAsia="Arial" w:cs="Arial"/>
          <w:color w:val="56676D"/>
          <w:spacing w:val="51"/>
        </w:rPr>
        <w:t xml:space="preserve"> </w:t>
      </w:r>
      <w:r>
        <w:rPr>
          <w:color w:val="56676D"/>
        </w:rPr>
        <w:t>地址栏输入我们需要访问的网站网址（</w:t>
      </w:r>
      <w:r>
        <w:rPr>
          <w:rFonts w:ascii="Arial" w:hAnsi="Arial" w:eastAsia="Arial" w:cs="Arial"/>
          <w:color w:val="56676D"/>
        </w:rPr>
        <w:t>URL</w:t>
      </w:r>
      <w:r>
        <w:rPr>
          <w:color w:val="56676D"/>
        </w:rPr>
        <w:t>）</w:t>
      </w:r>
    </w:p>
    <w:p>
      <w:pPr>
        <w:pStyle w:val="5"/>
        <w:spacing w:before="33" w:line="240" w:lineRule="auto"/>
        <w:ind w:left="350" w:right="0"/>
        <w:jc w:val="left"/>
      </w:pPr>
      <w:r>
        <w:rPr>
          <w:rFonts w:ascii="Arial" w:hAnsi="Arial" w:eastAsia="Arial" w:cs="Arial"/>
          <w:color w:val="56676D"/>
          <w:spacing w:val="-4"/>
        </w:rPr>
        <w:t>3</w:t>
      </w:r>
      <w:r>
        <w:rPr>
          <w:rFonts w:ascii="Arial" w:hAnsi="Arial" w:eastAsia="Arial" w:cs="Arial"/>
          <w:color w:val="56676D"/>
          <w:spacing w:val="-5"/>
        </w:rPr>
        <w:t>.</w:t>
      </w:r>
      <w:r>
        <w:rPr>
          <w:rFonts w:ascii="Arial" w:hAnsi="Arial" w:eastAsia="Arial" w:cs="Arial"/>
          <w:color w:val="56676D"/>
          <w:spacing w:val="9"/>
        </w:rPr>
        <w:t xml:space="preserve"> </w:t>
      </w:r>
      <w:r>
        <w:rPr>
          <w:color w:val="56676D"/>
        </w:rPr>
        <w:t>浏览器通过</w:t>
      </w:r>
      <w:r>
        <w:rPr>
          <w:color w:val="56676D"/>
          <w:spacing w:val="6"/>
        </w:rPr>
        <w:t xml:space="preserve"> </w:t>
      </w:r>
      <w:r>
        <w:rPr>
          <w:rFonts w:ascii="Arial" w:hAnsi="Arial" w:eastAsia="Arial" w:cs="Arial"/>
          <w:color w:val="56676D"/>
        </w:rPr>
        <w:t>DNS</w:t>
      </w:r>
      <w:r>
        <w:rPr>
          <w:rFonts w:ascii="Arial" w:hAnsi="Arial" w:eastAsia="Arial" w:cs="Arial"/>
          <w:color w:val="56676D"/>
          <w:spacing w:val="10"/>
        </w:rPr>
        <w:t xml:space="preserve"> </w:t>
      </w:r>
      <w:r>
        <w:rPr>
          <w:color w:val="56676D"/>
        </w:rPr>
        <w:t>服务器获取即将访问的网站</w:t>
      </w:r>
      <w:r>
        <w:rPr>
          <w:color w:val="56676D"/>
          <w:spacing w:val="6"/>
        </w:rPr>
        <w:t xml:space="preserve"> </w:t>
      </w:r>
      <w:r>
        <w:rPr>
          <w:rFonts w:ascii="Arial" w:hAnsi="Arial" w:eastAsia="Arial" w:cs="Arial"/>
          <w:color w:val="56676D"/>
        </w:rPr>
        <w:t>IP</w:t>
      </w:r>
      <w:r>
        <w:rPr>
          <w:rFonts w:ascii="Arial" w:hAnsi="Arial" w:eastAsia="Arial" w:cs="Arial"/>
          <w:color w:val="56676D"/>
          <w:spacing w:val="9"/>
        </w:rPr>
        <w:t xml:space="preserve"> </w:t>
      </w:r>
      <w:r>
        <w:rPr>
          <w:color w:val="56676D"/>
        </w:rPr>
        <w:t>地址</w:t>
      </w:r>
    </w:p>
    <w:p>
      <w:pPr>
        <w:pStyle w:val="5"/>
        <w:spacing w:before="33" w:line="240" w:lineRule="auto"/>
        <w:ind w:left="350" w:right="0"/>
        <w:jc w:val="left"/>
      </w:pPr>
      <w:r>
        <w:rPr>
          <w:rFonts w:ascii="Arial" w:hAnsi="Arial" w:eastAsia="Arial" w:cs="Arial"/>
          <w:color w:val="56676D"/>
          <w:spacing w:val="-4"/>
        </w:rPr>
        <w:t>4</w:t>
      </w:r>
      <w:r>
        <w:rPr>
          <w:rFonts w:ascii="Arial" w:hAnsi="Arial" w:eastAsia="Arial" w:cs="Arial"/>
          <w:color w:val="56676D"/>
          <w:spacing w:val="-5"/>
        </w:rPr>
        <w:t>.</w:t>
      </w:r>
      <w:r>
        <w:rPr>
          <w:rFonts w:ascii="Arial" w:hAnsi="Arial" w:eastAsia="Arial" w:cs="Arial"/>
          <w:color w:val="56676D"/>
          <w:spacing w:val="12"/>
        </w:rPr>
        <w:t xml:space="preserve"> </w:t>
      </w:r>
      <w:r>
        <w:rPr>
          <w:color w:val="56676D"/>
        </w:rPr>
        <w:t>浏览器发起一个对这个</w:t>
      </w:r>
      <w:r>
        <w:rPr>
          <w:color w:val="56676D"/>
          <w:spacing w:val="9"/>
        </w:rPr>
        <w:t xml:space="preserve"> </w:t>
      </w:r>
      <w:r>
        <w:rPr>
          <w:rFonts w:ascii="Arial" w:hAnsi="Arial" w:eastAsia="Arial" w:cs="Arial"/>
          <w:color w:val="56676D"/>
        </w:rPr>
        <w:t>IP</w:t>
      </w:r>
      <w:r>
        <w:rPr>
          <w:rFonts w:ascii="Arial" w:hAnsi="Arial" w:eastAsia="Arial" w:cs="Arial"/>
          <w:color w:val="56676D"/>
          <w:spacing w:val="12"/>
        </w:rPr>
        <w:t xml:space="preserve"> </w:t>
      </w:r>
      <w:r>
        <w:rPr>
          <w:color w:val="56676D"/>
        </w:rPr>
        <w:t>的请求</w:t>
      </w:r>
    </w:p>
    <w:p>
      <w:pPr>
        <w:spacing w:after="0" w:line="240" w:lineRule="auto"/>
        <w:jc w:val="left"/>
        <w:sectPr>
          <w:headerReference r:id="rId20" w:type="default"/>
          <w:footerReference r:id="rId21" w:type="default"/>
          <w:pgSz w:w="11900" w:h="16820"/>
          <w:pgMar w:top="0" w:right="940" w:bottom="280" w:left="940" w:header="0" w:footer="0" w:gutter="0"/>
        </w:sectPr>
      </w:pPr>
    </w:p>
    <w:p>
      <w:pPr>
        <w:spacing w:before="2" w:line="100" w:lineRule="exact"/>
        <w:rPr>
          <w:sz w:val="10"/>
          <w:szCs w:val="1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pStyle w:val="5"/>
        <w:spacing w:line="307" w:lineRule="exact"/>
        <w:ind w:left="350" w:right="0"/>
        <w:jc w:val="left"/>
      </w:pPr>
      <w:bookmarkStart w:id="26" w:name="网站根目录"/>
      <w:bookmarkEnd w:id="26"/>
      <w:r>
        <w:rPr>
          <w:rFonts w:ascii="Arial" w:hAnsi="Arial" w:eastAsia="Arial" w:cs="Arial"/>
          <w:color w:val="56676D"/>
          <w:spacing w:val="-4"/>
        </w:rPr>
        <w:t>5</w:t>
      </w:r>
      <w:r>
        <w:rPr>
          <w:rFonts w:ascii="Arial" w:hAnsi="Arial" w:eastAsia="Arial" w:cs="Arial"/>
          <w:color w:val="56676D"/>
          <w:spacing w:val="-5"/>
        </w:rPr>
        <w:t>.</w:t>
      </w:r>
      <w:r>
        <w:rPr>
          <w:rFonts w:ascii="Arial" w:hAnsi="Arial" w:eastAsia="Arial" w:cs="Arial"/>
          <w:color w:val="56676D"/>
        </w:rPr>
        <w:t xml:space="preserve"> </w:t>
      </w:r>
      <w:r>
        <w:rPr>
          <w:rFonts w:ascii="Arial" w:hAnsi="Arial" w:eastAsia="Arial" w:cs="Arial"/>
          <w:color w:val="56676D"/>
          <w:spacing w:val="17"/>
        </w:rPr>
        <w:t xml:space="preserve"> </w:t>
      </w:r>
      <w:r>
        <w:rPr>
          <w:color w:val="56676D"/>
        </w:rPr>
        <w:t>服务端接收到这个请求，进行相应的处理</w:t>
      </w:r>
    </w:p>
    <w:p>
      <w:pPr>
        <w:pStyle w:val="5"/>
        <w:spacing w:before="33" w:line="240" w:lineRule="auto"/>
        <w:ind w:left="350" w:right="0"/>
        <w:jc w:val="left"/>
      </w:pPr>
      <w:r>
        <w:rPr>
          <w:rFonts w:ascii="Arial" w:hAnsi="Arial" w:eastAsia="Arial" w:cs="Arial"/>
          <w:color w:val="56676D"/>
          <w:spacing w:val="-4"/>
        </w:rPr>
        <w:t>6</w:t>
      </w:r>
      <w:r>
        <w:rPr>
          <w:rFonts w:ascii="Arial" w:hAnsi="Arial" w:eastAsia="Arial" w:cs="Arial"/>
          <w:color w:val="56676D"/>
          <w:spacing w:val="-5"/>
        </w:rPr>
        <w:t>.</w:t>
      </w:r>
      <w:r>
        <w:rPr>
          <w:rFonts w:ascii="Arial" w:hAnsi="Arial" w:eastAsia="Arial" w:cs="Arial"/>
          <w:color w:val="56676D"/>
        </w:rPr>
        <w:t xml:space="preserve"> </w:t>
      </w:r>
      <w:r>
        <w:rPr>
          <w:rFonts w:ascii="Arial" w:hAnsi="Arial" w:eastAsia="Arial" w:cs="Arial"/>
          <w:color w:val="56676D"/>
          <w:spacing w:val="21"/>
        </w:rPr>
        <w:t xml:space="preserve"> </w:t>
      </w:r>
      <w:r>
        <w:rPr>
          <w:color w:val="56676D"/>
        </w:rPr>
        <w:t>服务端将处理完的结果返回给客户端浏览器</w:t>
      </w:r>
    </w:p>
    <w:p>
      <w:pPr>
        <w:pStyle w:val="5"/>
        <w:spacing w:before="33" w:line="240" w:lineRule="auto"/>
        <w:ind w:left="350" w:right="0"/>
        <w:jc w:val="left"/>
      </w:pPr>
      <w:r>
        <w:rPr>
          <w:rFonts w:ascii="Arial" w:hAnsi="Arial" w:eastAsia="Arial" w:cs="Arial"/>
          <w:color w:val="56676D"/>
          <w:spacing w:val="-4"/>
        </w:rPr>
        <w:t>7</w:t>
      </w:r>
      <w:r>
        <w:rPr>
          <w:rFonts w:ascii="Arial" w:hAnsi="Arial" w:eastAsia="Arial" w:cs="Arial"/>
          <w:color w:val="56676D"/>
          <w:spacing w:val="-5"/>
        </w:rPr>
        <w:t>.</w:t>
      </w:r>
      <w:r>
        <w:rPr>
          <w:rFonts w:ascii="Arial" w:hAnsi="Arial" w:eastAsia="Arial" w:cs="Arial"/>
          <w:color w:val="56676D"/>
        </w:rPr>
        <w:t xml:space="preserve"> </w:t>
      </w:r>
      <w:r>
        <w:rPr>
          <w:rFonts w:ascii="Arial" w:hAnsi="Arial" w:eastAsia="Arial" w:cs="Arial"/>
          <w:color w:val="56676D"/>
          <w:spacing w:val="17"/>
        </w:rPr>
        <w:t xml:space="preserve"> </w:t>
      </w:r>
      <w:r>
        <w:rPr>
          <w:color w:val="56676D"/>
        </w:rPr>
        <w:t>浏览器将服务端返回的结果呈现到界面上</w:t>
      </w: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5" w:line="260" w:lineRule="exact"/>
        <w:rPr>
          <w:sz w:val="26"/>
          <w:szCs w:val="26"/>
        </w:rPr>
      </w:pPr>
    </w:p>
    <w:p>
      <w:pPr>
        <w:pStyle w:val="2"/>
        <w:numPr>
          <w:ilvl w:val="0"/>
          <w:numId w:val="6"/>
        </w:numPr>
        <w:tabs>
          <w:tab w:val="left" w:pos="406"/>
        </w:tabs>
        <w:spacing w:before="0" w:after="0" w:line="463" w:lineRule="exact"/>
        <w:ind w:left="406" w:right="0" w:hanging="300"/>
        <w:jc w:val="left"/>
        <w:rPr>
          <w:rFonts w:ascii="Arial" w:hAnsi="Arial" w:eastAsia="Arial" w:cs="Arial"/>
        </w:rPr>
      </w:pPr>
      <w:r>
        <w:pict>
          <v:group id="_x0000_s1386" o:spid="_x0000_s1386" o:spt="203" style="position:absolute;left:0pt;margin-left:52.45pt;margin-top:43.15pt;height:84.85pt;width:490pt;mso-position-horizontal-relative:page;z-index:-2048;mso-width-relative:page;mso-height-relative:page;" coordorigin="1049,864" coordsize="9800,1698">
            <o:lock v:ext="edit"/>
            <v:group id="_x0000_s1387" o:spid="_x0000_s1387" o:spt="203" style="position:absolute;left:1050;top:902;height:1621;width:9799;" coordorigin="1050,902" coordsize="9799,1621">
              <o:lock v:ext="edit"/>
              <v:shape id="_x0000_s1388" o:spid="_x0000_s1388" style="position:absolute;left:1050;top:902;height:1621;width:9799;" fillcolor="#F8F8FA" filled="t" stroked="f" coordorigin="1050,902" coordsize="9799,1621" path="m1050,902l10850,902,10850,2523,1050,2523,1050,90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389" o:spid="_x0000_s1389" o:spt="203" style="position:absolute;left:1088;top:902;height:1621;width:2;" coordorigin="1088,902" coordsize="2,1621">
              <o:lock v:ext="edit"/>
              <v:shape id="_x0000_s1390" o:spid="_x0000_s1390" style="position:absolute;left:1088;top:902;height:1621;width:2;" filled="f" stroked="t" coordorigin="1088,902" coordsize="0,1621" path="m1088,2523l1088,902e">
                <v:path arrowok="t"/>
                <v:fill on="f" focussize="0,0"/>
                <v:stroke weight="3.85157480314961pt" color="#DDDDDD"/>
                <v:imagedata o:title=""/>
                <o:lock v:ext="edit"/>
              </v:shape>
            </v:group>
            <v:group id="_x0000_s1391" o:spid="_x0000_s1391" o:spt="203" style="position:absolute;left:2926;top:1592;height:285;width:240;" coordorigin="2926,1592" coordsize="240,285">
              <o:lock v:ext="edit"/>
              <v:shape id="_x0000_s1392" o:spid="_x0000_s1392" style="position:absolute;left:2926;top:1592;height:285;width:240;" fillcolor="#F8F8F8" filled="t" stroked="f" coordorigin="2926,1592" coordsize="240,285" path="m2971,1878l2947,1873,2932,1860,2926,1838,2926,1638,2931,1614,2944,1599,2966,1593,3121,1592,3145,1597,3160,1610,3166,1632,3166,1833,3162,1856,3149,1871,3126,1877,2971,187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393" o:spid="_x0000_s1393" o:spt="203" style="position:absolute;left:2934;top:1600;height:270;width:225;" coordorigin="2934,1600" coordsize="225,270">
              <o:lock v:ext="edit"/>
              <v:shape id="_x0000_s1394" o:spid="_x0000_s1394" style="position:absolute;left:2934;top:1600;height:270;width:225;" filled="f" stroked="t" coordorigin="2934,1600" coordsize="225,270" path="m2934,1833l2934,1638,2939,1615,2955,1602,3121,1600,3144,1605,3157,1621,3159,1833,3153,1856,3138,1868,2971,1870,2948,1865,2936,1849,2934,1833xe">
                <v:path arrowok="t"/>
                <v:fill on="f" focussize="0,0"/>
                <v:stroke weight="0.750314960629921pt" color="#EDEDED"/>
                <v:imagedata o:title=""/>
                <o:lock v:ext="edit"/>
              </v:shape>
            </v:group>
          </v:group>
        </w:pict>
      </w:r>
      <w:r>
        <w:pict>
          <v:group id="_x0000_s1395" o:spid="_x0000_s1395" o:spt="203" style="position:absolute;left:0pt;margin-left:52.5pt;margin-top:28.2pt;height:0.1pt;width:489.95pt;mso-position-horizontal-relative:page;z-index:-2048;mso-width-relative:page;mso-height-relative:page;" coordorigin="1050,565" coordsize="9799,2">
            <o:lock v:ext="edit"/>
            <v:shape id="_x0000_s1396" o:spid="_x0000_s1396" style="position:absolute;left:1050;top:565;height:2;width:9799;" filled="f" stroked="t" coordorigin="1050,565" coordsize="9799,0" path="m1050,565l10850,565e">
              <v:path arrowok="t"/>
              <v:fill on="f" focussize="0,0"/>
              <v:stroke weight="0.850314960629921pt" color="#EDEDED"/>
              <v:imagedata o:title=""/>
              <o:lock v:ext="edit"/>
            </v:shape>
          </v:group>
        </w:pict>
      </w:r>
      <w:bookmarkStart w:id="27" w:name="配置 Apache"/>
      <w:bookmarkEnd w:id="27"/>
      <w:bookmarkStart w:id="28" w:name="配置 Apache"/>
      <w:bookmarkEnd w:id="28"/>
      <w:r>
        <w:rPr>
          <w:color w:val="56676D"/>
        </w:rPr>
        <w:t>配置</w:t>
      </w:r>
      <w:r>
        <w:rPr>
          <w:color w:val="56676D"/>
          <w:spacing w:val="7"/>
        </w:rPr>
        <w:t xml:space="preserve"> </w:t>
      </w:r>
      <w:r>
        <w:rPr>
          <w:rFonts w:ascii="Arial" w:hAnsi="Arial" w:eastAsia="Arial" w:cs="Arial"/>
          <w:color w:val="56676D"/>
        </w:rPr>
        <w:t>Apache</w:t>
      </w:r>
    </w:p>
    <w:p>
      <w:pPr>
        <w:spacing w:before="0" w:line="120" w:lineRule="exact"/>
        <w:rPr>
          <w:sz w:val="12"/>
          <w:szCs w:val="12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pStyle w:val="5"/>
        <w:spacing w:line="240" w:lineRule="auto"/>
        <w:ind w:left="377" w:right="0"/>
        <w:jc w:val="left"/>
        <w:rPr>
          <w:rFonts w:ascii="Arial" w:hAnsi="Arial" w:eastAsia="Arial" w:cs="Arial"/>
        </w:rPr>
      </w:pPr>
      <w:r>
        <w:rPr>
          <w:color w:val="777777"/>
          <w:spacing w:val="-2"/>
          <w:w w:val="110"/>
        </w:rPr>
        <w:t>配置文档：</w:t>
      </w:r>
      <w:r>
        <w:fldChar w:fldCharType="begin"/>
      </w:r>
      <w:r>
        <w:instrText xml:space="preserve"> HYPERLINK "http://httpd.apache.org/docs/current/" \h </w:instrText>
      </w:r>
      <w:r>
        <w:fldChar w:fldCharType="separate"/>
      </w:r>
      <w:r>
        <w:rPr>
          <w:rFonts w:ascii="Arial" w:hAnsi="Arial" w:eastAsia="Arial" w:cs="Arial"/>
          <w:color w:val="4183C4"/>
          <w:spacing w:val="-1"/>
          <w:w w:val="110"/>
          <w:u w:val="single" w:color="4183C4"/>
        </w:rPr>
        <w:t>http</w:t>
      </w:r>
      <w:r>
        <w:rPr>
          <w:rFonts w:ascii="Arial" w:hAnsi="Arial" w:eastAsia="Arial" w:cs="Arial"/>
          <w:color w:val="4183C4"/>
          <w:spacing w:val="-2"/>
          <w:w w:val="110"/>
          <w:u w:val="single" w:color="4183C4"/>
        </w:rPr>
        <w:t>:</w:t>
      </w:r>
      <w:r>
        <w:rPr>
          <w:rFonts w:ascii="Arial" w:hAnsi="Arial" w:eastAsia="Arial" w:cs="Arial"/>
          <w:color w:val="4183C4"/>
          <w:spacing w:val="-1"/>
          <w:w w:val="110"/>
          <w:u w:val="single" w:color="4183C4"/>
        </w:rPr>
        <w:t>//httpd</w:t>
      </w:r>
      <w:r>
        <w:rPr>
          <w:rFonts w:ascii="Arial" w:hAnsi="Arial" w:eastAsia="Arial" w:cs="Arial"/>
          <w:color w:val="4183C4"/>
          <w:spacing w:val="-2"/>
          <w:w w:val="110"/>
          <w:u w:val="single" w:color="4183C4"/>
        </w:rPr>
        <w:t>.a</w:t>
      </w:r>
      <w:r>
        <w:rPr>
          <w:rFonts w:ascii="Arial" w:hAnsi="Arial" w:eastAsia="Arial" w:cs="Arial"/>
          <w:color w:val="4183C4"/>
          <w:spacing w:val="-1"/>
          <w:w w:val="110"/>
          <w:u w:val="single" w:color="4183C4"/>
        </w:rPr>
        <w:t>p</w:t>
      </w:r>
      <w:r>
        <w:rPr>
          <w:rFonts w:ascii="Arial" w:hAnsi="Arial" w:eastAsia="Arial" w:cs="Arial"/>
          <w:color w:val="4183C4"/>
          <w:spacing w:val="-2"/>
          <w:w w:val="110"/>
          <w:u w:val="single" w:color="4183C4"/>
        </w:rPr>
        <w:t>ac</w:t>
      </w:r>
      <w:r>
        <w:rPr>
          <w:rFonts w:ascii="Arial" w:hAnsi="Arial" w:eastAsia="Arial" w:cs="Arial"/>
          <w:color w:val="4183C4"/>
          <w:spacing w:val="-1"/>
          <w:w w:val="110"/>
          <w:u w:val="single" w:color="4183C4"/>
        </w:rPr>
        <w:t>h</w:t>
      </w:r>
      <w:r>
        <w:rPr>
          <w:rFonts w:ascii="Arial" w:hAnsi="Arial" w:eastAsia="Arial" w:cs="Arial"/>
          <w:color w:val="4183C4"/>
          <w:spacing w:val="-2"/>
          <w:w w:val="110"/>
          <w:u w:val="single" w:color="4183C4"/>
        </w:rPr>
        <w:t>e.</w:t>
      </w:r>
      <w:r>
        <w:rPr>
          <w:rFonts w:ascii="Arial" w:hAnsi="Arial" w:eastAsia="Arial" w:cs="Arial"/>
          <w:color w:val="4183C4"/>
          <w:spacing w:val="-1"/>
          <w:w w:val="110"/>
          <w:u w:val="single" w:color="4183C4"/>
        </w:rPr>
        <w:t>or</w:t>
      </w:r>
      <w:r>
        <w:rPr>
          <w:rFonts w:ascii="Arial" w:hAnsi="Arial" w:eastAsia="Arial" w:cs="Arial"/>
          <w:color w:val="4183C4"/>
          <w:spacing w:val="-2"/>
          <w:w w:val="110"/>
          <w:u w:val="single" w:color="4183C4"/>
        </w:rPr>
        <w:t>g</w:t>
      </w:r>
      <w:r>
        <w:rPr>
          <w:rFonts w:ascii="Arial" w:hAnsi="Arial" w:eastAsia="Arial" w:cs="Arial"/>
          <w:color w:val="4183C4"/>
          <w:spacing w:val="-1"/>
          <w:w w:val="110"/>
          <w:u w:val="single" w:color="4183C4"/>
        </w:rPr>
        <w:t>/do</w:t>
      </w:r>
      <w:r>
        <w:rPr>
          <w:rFonts w:ascii="Arial" w:hAnsi="Arial" w:eastAsia="Arial" w:cs="Arial"/>
          <w:color w:val="4183C4"/>
          <w:spacing w:val="-2"/>
          <w:w w:val="110"/>
          <w:u w:val="single" w:color="4183C4"/>
        </w:rPr>
        <w:t>cs</w:t>
      </w:r>
      <w:r>
        <w:rPr>
          <w:rFonts w:ascii="Arial" w:hAnsi="Arial" w:eastAsia="Arial" w:cs="Arial"/>
          <w:color w:val="4183C4"/>
          <w:spacing w:val="-1"/>
          <w:w w:val="110"/>
          <w:u w:val="single" w:color="4183C4"/>
        </w:rPr>
        <w:t>/</w:t>
      </w:r>
      <w:r>
        <w:rPr>
          <w:rFonts w:ascii="Arial" w:hAnsi="Arial" w:eastAsia="Arial" w:cs="Arial"/>
          <w:color w:val="4183C4"/>
          <w:spacing w:val="-2"/>
          <w:w w:val="110"/>
          <w:u w:val="single" w:color="4183C4"/>
        </w:rPr>
        <w:t>c</w:t>
      </w:r>
      <w:r>
        <w:rPr>
          <w:rFonts w:ascii="Arial" w:hAnsi="Arial" w:eastAsia="Arial" w:cs="Arial"/>
          <w:color w:val="4183C4"/>
          <w:spacing w:val="-1"/>
          <w:w w:val="110"/>
          <w:u w:val="single" w:color="4183C4"/>
        </w:rPr>
        <w:t>urr</w:t>
      </w:r>
      <w:r>
        <w:rPr>
          <w:rFonts w:ascii="Arial" w:hAnsi="Arial" w:eastAsia="Arial" w:cs="Arial"/>
          <w:color w:val="4183C4"/>
          <w:spacing w:val="-2"/>
          <w:w w:val="110"/>
          <w:u w:val="single" w:color="4183C4"/>
        </w:rPr>
        <w:t>e</w:t>
      </w:r>
      <w:r>
        <w:rPr>
          <w:rFonts w:ascii="Arial" w:hAnsi="Arial" w:eastAsia="Arial" w:cs="Arial"/>
          <w:color w:val="4183C4"/>
          <w:spacing w:val="-1"/>
          <w:w w:val="110"/>
          <w:u w:val="single" w:color="4183C4"/>
        </w:rPr>
        <w:t>nt/</w:t>
      </w:r>
      <w:r>
        <w:rPr>
          <w:rFonts w:ascii="Arial" w:hAnsi="Arial" w:eastAsia="Arial" w:cs="Arial"/>
          <w:color w:val="000000"/>
        </w:rPr>
        <w:fldChar w:fldCharType="end"/>
      </w:r>
    </w:p>
    <w:p>
      <w:pPr>
        <w:spacing w:before="14" w:line="220" w:lineRule="exact"/>
        <w:rPr>
          <w:sz w:val="22"/>
          <w:szCs w:val="22"/>
        </w:rPr>
      </w:pPr>
    </w:p>
    <w:p>
      <w:pPr>
        <w:pStyle w:val="5"/>
        <w:spacing w:line="307" w:lineRule="exact"/>
        <w:ind w:left="377" w:right="0"/>
        <w:jc w:val="left"/>
      </w:pPr>
      <w:r>
        <w:rPr>
          <w:color w:val="777777"/>
        </w:rPr>
        <w:t xml:space="preserve">配置文件中行首的 </w:t>
      </w:r>
      <w:r>
        <w:rPr>
          <w:color w:val="777777"/>
          <w:spacing w:val="37"/>
        </w:rPr>
        <w:t xml:space="preserve"> </w:t>
      </w:r>
      <w:r>
        <w:rPr>
          <w:rFonts w:ascii="Consolas" w:hAnsi="Consolas" w:eastAsia="Consolas" w:cs="Consolas"/>
          <w:color w:val="777777"/>
          <w:sz w:val="17"/>
          <w:szCs w:val="17"/>
        </w:rPr>
        <w:t>#</w:t>
      </w:r>
      <w:r>
        <w:rPr>
          <w:rFonts w:ascii="Consolas" w:hAnsi="Consolas" w:eastAsia="Consolas" w:cs="Consolas"/>
          <w:color w:val="777777"/>
          <w:spacing w:val="57"/>
          <w:sz w:val="17"/>
          <w:szCs w:val="17"/>
        </w:rPr>
        <w:t xml:space="preserve"> </w:t>
      </w:r>
      <w:r>
        <w:rPr>
          <w:color w:val="777777"/>
        </w:rPr>
        <w:t>指的是注释</w:t>
      </w:r>
    </w:p>
    <w:p>
      <w:pPr>
        <w:spacing w:before="8" w:line="220" w:lineRule="exact"/>
        <w:rPr>
          <w:sz w:val="22"/>
          <w:szCs w:val="22"/>
        </w:rPr>
      </w:pPr>
    </w:p>
    <w:p>
      <w:pPr>
        <w:pStyle w:val="5"/>
        <w:spacing w:line="240" w:lineRule="auto"/>
        <w:ind w:left="377" w:right="0"/>
        <w:jc w:val="left"/>
      </w:pPr>
      <w:r>
        <w:rPr>
          <w:color w:val="777777"/>
        </w:rPr>
        <w:t>注意：以下所记录的行号仅供参考，不同版本的配置文件可能不尽相同。</w:t>
      </w:r>
    </w:p>
    <w:p>
      <w:pPr>
        <w:spacing w:before="5" w:line="190" w:lineRule="exact"/>
        <w:rPr>
          <w:sz w:val="19"/>
          <w:szCs w:val="19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pStyle w:val="3"/>
        <w:numPr>
          <w:ilvl w:val="1"/>
          <w:numId w:val="6"/>
        </w:numPr>
        <w:tabs>
          <w:tab w:val="left" w:pos="559"/>
        </w:tabs>
        <w:spacing w:before="0" w:after="0" w:line="240" w:lineRule="auto"/>
        <w:ind w:left="559" w:right="0" w:hanging="453"/>
        <w:jc w:val="left"/>
      </w:pPr>
      <w:bookmarkStart w:id="29" w:name="监听端口"/>
      <w:bookmarkEnd w:id="29"/>
      <w:bookmarkStart w:id="30" w:name="监听端口"/>
      <w:bookmarkEnd w:id="30"/>
      <w:r>
        <w:rPr>
          <w:color w:val="56676D"/>
        </w:rPr>
        <w:t>监听端口</w:t>
      </w:r>
    </w:p>
    <w:p>
      <w:pPr>
        <w:spacing w:before="13" w:line="280" w:lineRule="exact"/>
        <w:rPr>
          <w:sz w:val="28"/>
          <w:szCs w:val="28"/>
        </w:rPr>
      </w:pPr>
    </w:p>
    <w:p>
      <w:pPr>
        <w:spacing w:before="0"/>
        <w:ind w:left="107" w:right="0" w:firstLine="0"/>
        <w:jc w:val="left"/>
        <w:rPr>
          <w:rFonts w:ascii="Consolas" w:hAnsi="Consolas" w:eastAsia="Consolas" w:cs="Consolas"/>
          <w:sz w:val="17"/>
          <w:szCs w:val="17"/>
        </w:rPr>
      </w:pPr>
      <w:r>
        <w:pict>
          <v:group id="_x0000_s1397" o:spid="_x0000_s1397" o:spt="203" style="position:absolute;left:0pt;margin-left:415.65pt;margin-top:3.4pt;height:14.25pt;width:54.75pt;mso-position-horizontal-relative:page;z-index:-2048;mso-width-relative:page;mso-height-relative:page;" coordorigin="8313,69" coordsize="1095,285">
            <o:lock v:ext="edit"/>
            <v:group id="_x0000_s1398" o:spid="_x0000_s1398" o:spt="203" style="position:absolute;left:8313;top:69;height:285;width:1095;" coordorigin="8313,69" coordsize="1095,285">
              <o:lock v:ext="edit"/>
              <v:shape id="_x0000_s1399" o:spid="_x0000_s1399" style="position:absolute;left:8313;top:69;height:285;width:1095;" fillcolor="#F8F8F8" filled="t" stroked="f" coordorigin="8313,69" coordsize="1095,285" path="m8359,354l8335,349,8320,336,8314,314,8313,114,8318,90,8331,75,8353,69,9364,69,9388,73,9403,86,9409,109,9409,309,9405,333,9391,347,9369,354,8359,35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400" o:spid="_x0000_s1400" o:spt="203" style="position:absolute;left:8321;top:76;height:270;width:1080;" coordorigin="8321,76" coordsize="1080,270">
              <o:lock v:ext="edit"/>
              <v:shape id="_x0000_s1401" o:spid="_x0000_s1401" style="position:absolute;left:8321;top:76;height:270;width:1080;" filled="f" stroked="t" coordorigin="8321,76" coordsize="1080,270" path="m8321,309l8321,114,8326,91,8342,78,9364,76,9387,81,9399,97,9401,309,9396,332,9380,344,8359,346,8336,341,8323,325,8321,309xe">
                <v:path arrowok="t"/>
                <v:fill on="f" focussize="0,0"/>
                <v:stroke weight="0.750314960629921pt" color="#EDEDED"/>
                <v:imagedata o:title=""/>
                <o:lock v:ext="edit"/>
              </v:shape>
            </v:group>
          </v:group>
        </w:pict>
      </w:r>
      <w:r>
        <w:pict>
          <v:group id="_x0000_s1402" o:spid="_x0000_s1402" o:spt="203" style="position:absolute;left:0pt;margin-left:494.45pt;margin-top:3.4pt;height:14.25pt;width:36pt;mso-position-horizontal-relative:page;z-index:-2048;mso-width-relative:page;mso-height-relative:page;" coordorigin="9889,69" coordsize="720,285">
            <o:lock v:ext="edit"/>
            <v:group id="_x0000_s1403" o:spid="_x0000_s1403" o:spt="203" style="position:absolute;left:9889;top:69;height:285;width:720;" coordorigin="9889,69" coordsize="720,285">
              <o:lock v:ext="edit"/>
              <v:shape id="_x0000_s1404" o:spid="_x0000_s1404" style="position:absolute;left:9889;top:69;height:285;width:720;" fillcolor="#F8F8F8" filled="t" stroked="f" coordorigin="9889,69" coordsize="720,285" path="m9934,354l9910,349,9895,336,9889,314,9889,114,9894,90,9907,75,9929,69,10564,69,10588,73,10603,86,10609,109,10609,309,10605,333,10592,347,10569,354,9934,35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405" o:spid="_x0000_s1405" o:spt="203" style="position:absolute;left:9897;top:76;height:270;width:705;" coordorigin="9897,76" coordsize="705,270">
              <o:lock v:ext="edit"/>
              <v:shape id="_x0000_s1406" o:spid="_x0000_s1406" style="position:absolute;left:9897;top:76;height:270;width:705;" filled="f" stroked="t" coordorigin="9897,76" coordsize="705,270" path="m9897,309l9897,114,9902,91,9918,78,10564,76,10587,81,10600,97,10602,309,10597,332,10581,344,9934,346,9911,341,9899,325,9897,309xe">
                <v:path arrowok="t"/>
                <v:fill on="f" focussize="0,0"/>
                <v:stroke weight="0.750314960629921pt" color="#EDEDED"/>
                <v:imagedata o:title=""/>
                <o:lock v:ext="edit"/>
              </v:shape>
            </v:group>
          </v:group>
        </w:pict>
      </w:r>
      <w:r>
        <w:rPr>
          <w:rFonts w:ascii="Microsoft YaHei UI" w:hAnsi="Microsoft YaHei UI" w:eastAsia="Microsoft YaHei UI" w:cs="Microsoft YaHei UI"/>
          <w:color w:val="56676D"/>
          <w:sz w:val="19"/>
          <w:szCs w:val="19"/>
        </w:rPr>
        <w:t xml:space="preserve">监听端口可以随意修改为任意一个未被其他程序监听的端口，可以通过设置配置文件  </w:t>
      </w:r>
      <w:r>
        <w:rPr>
          <w:rFonts w:ascii="Microsoft YaHei UI" w:hAnsi="Microsoft YaHei UI" w:eastAsia="Microsoft YaHei UI" w:cs="Microsoft YaHei UI"/>
          <w:color w:val="56676D"/>
          <w:spacing w:val="6"/>
          <w:sz w:val="19"/>
          <w:szCs w:val="19"/>
        </w:rPr>
        <w:t xml:space="preserve"> </w:t>
      </w:r>
      <w:r>
        <w:rPr>
          <w:rFonts w:ascii="Consolas" w:hAnsi="Consolas" w:eastAsia="Consolas" w:cs="Consolas"/>
          <w:color w:val="56676D"/>
          <w:sz w:val="17"/>
          <w:szCs w:val="17"/>
        </w:rPr>
        <w:t>httpd.conf</w:t>
      </w:r>
      <w:r>
        <w:rPr>
          <w:rFonts w:ascii="Consolas" w:hAnsi="Consolas" w:eastAsia="Consolas" w:cs="Consolas"/>
          <w:color w:val="56676D"/>
          <w:spacing w:val="81"/>
          <w:sz w:val="17"/>
          <w:szCs w:val="17"/>
        </w:rPr>
        <w:t xml:space="preserve"> </w:t>
      </w:r>
      <w:r>
        <w:rPr>
          <w:rFonts w:ascii="Microsoft YaHei UI" w:hAnsi="Microsoft YaHei UI" w:eastAsia="Microsoft YaHei UI" w:cs="Microsoft YaHei UI"/>
          <w:color w:val="56676D"/>
          <w:sz w:val="19"/>
          <w:szCs w:val="19"/>
        </w:rPr>
        <w:t xml:space="preserve">中的  </w:t>
      </w:r>
      <w:r>
        <w:rPr>
          <w:rFonts w:ascii="Microsoft YaHei UI" w:hAnsi="Microsoft YaHei UI" w:eastAsia="Microsoft YaHei UI" w:cs="Microsoft YaHei UI"/>
          <w:color w:val="56676D"/>
          <w:spacing w:val="6"/>
          <w:sz w:val="19"/>
          <w:szCs w:val="19"/>
        </w:rPr>
        <w:t xml:space="preserve"> </w:t>
      </w:r>
      <w:r>
        <w:rPr>
          <w:rFonts w:ascii="Consolas" w:hAnsi="Consolas" w:eastAsia="Consolas" w:cs="Consolas"/>
          <w:color w:val="56676D"/>
          <w:sz w:val="17"/>
          <w:szCs w:val="17"/>
        </w:rPr>
        <w:t>Listen</w:t>
      </w:r>
    </w:p>
    <w:p>
      <w:pPr>
        <w:pStyle w:val="5"/>
        <w:spacing w:before="33" w:line="240" w:lineRule="auto"/>
        <w:ind w:right="0"/>
        <w:jc w:val="left"/>
      </w:pPr>
      <w:r>
        <w:rPr>
          <w:color w:val="56676D"/>
        </w:rPr>
        <w:t>指令后面的数字修改。</w:t>
      </w:r>
    </w:p>
    <w:p>
      <w:pPr>
        <w:spacing w:before="0" w:line="200" w:lineRule="exact"/>
        <w:rPr>
          <w:sz w:val="20"/>
          <w:szCs w:val="20"/>
        </w:rPr>
      </w:pPr>
    </w:p>
    <w:p>
      <w:pPr>
        <w:spacing w:before="7" w:line="240" w:lineRule="exact"/>
        <w:rPr>
          <w:sz w:val="24"/>
          <w:szCs w:val="24"/>
        </w:rPr>
      </w:pPr>
    </w:p>
    <w:p>
      <w:pPr>
        <w:spacing w:before="0"/>
        <w:ind w:left="110" w:right="10940" w:firstLine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>
        <w:pict>
          <v:shape id="_x0000_i1035" o:spt="75" type="#_x0000_t75" style="height:88.8pt;width:487.25pt;" filled="f" coordsize="21600,21600">
            <v:path/>
            <v:fill on="f" focussize="0,0"/>
            <v:stroke/>
            <v:imagedata r:id="rId46" o:title=""/>
            <o:lock v:ext="edit" aspectratio="t"/>
            <w10:wrap type="none"/>
            <w10:anchorlock/>
          </v:shape>
        </w:pict>
      </w:r>
    </w:p>
    <w:p>
      <w:pPr>
        <w:spacing w:before="3" w:line="100" w:lineRule="exact"/>
        <w:rPr>
          <w:sz w:val="10"/>
          <w:szCs w:val="1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411" w:lineRule="exact"/>
        <w:ind w:left="107" w:right="0" w:firstLine="0"/>
        <w:jc w:val="left"/>
        <w:rPr>
          <w:rFonts w:ascii="Microsoft YaHei UI" w:hAnsi="Microsoft YaHei UI" w:eastAsia="Microsoft YaHei UI" w:cs="Microsoft YaHei UI"/>
          <w:sz w:val="29"/>
          <w:szCs w:val="29"/>
        </w:rPr>
      </w:pPr>
      <w:r>
        <w:pict>
          <v:group id="_x0000_s1407" o:spid="_x0000_s1407" o:spt="203" style="position:absolute;left:0pt;margin-left:52.45pt;margin-top:34.45pt;height:102.1pt;width:490pt;mso-position-horizontal-relative:page;z-index:-2048;mso-width-relative:page;mso-height-relative:page;" coordorigin="1049,689" coordsize="9800,2043">
            <o:lock v:ext="edit"/>
            <v:group id="_x0000_s1408" o:spid="_x0000_s1408" o:spt="203" style="position:absolute;left:1050;top:728;height:1966;width:9799;" coordorigin="1050,728" coordsize="9799,1966">
              <o:lock v:ext="edit"/>
              <v:shape id="_x0000_s1409" o:spid="_x0000_s1409" style="position:absolute;left:1050;top:728;height:1966;width:9799;" fillcolor="#F8F8FA" filled="t" stroked="f" coordorigin="1050,728" coordsize="9799,1966" path="m1050,728l10850,728,10850,2693,1050,2693,1050,72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410" o:spid="_x0000_s1410" o:spt="203" style="position:absolute;left:1088;top:728;height:1966;width:2;" coordorigin="1088,728" coordsize="2,1966">
              <o:lock v:ext="edit"/>
              <v:shape id="_x0000_s1411" o:spid="_x0000_s1411" style="position:absolute;left:1088;top:728;height:1966;width:2;" filled="f" stroked="t" coordorigin="1088,728" coordsize="0,1966" path="m1088,2693l1088,728e">
                <v:path arrowok="t"/>
                <v:fill on="f" focussize="0,0"/>
                <v:stroke weight="3.85157480314961pt" color="#DDDDDD"/>
                <v:imagedata o:title=""/>
                <o:lock v:ext="edit"/>
              </v:shape>
            </v:group>
          </v:group>
        </w:pict>
      </w:r>
      <w:r>
        <w:rPr>
          <w:rFonts w:ascii="Arial" w:hAnsi="Arial" w:eastAsia="Arial" w:cs="Arial"/>
          <w:color w:val="86969E"/>
          <w:spacing w:val="-1"/>
          <w:sz w:val="23"/>
          <w:szCs w:val="23"/>
        </w:rPr>
        <w:t>6</w:t>
      </w:r>
      <w:r>
        <w:rPr>
          <w:rFonts w:ascii="Arial" w:hAnsi="Arial" w:eastAsia="Arial" w:cs="Arial"/>
          <w:color w:val="86969E"/>
          <w:spacing w:val="-2"/>
          <w:sz w:val="23"/>
          <w:szCs w:val="23"/>
        </w:rPr>
        <w:t>.</w:t>
      </w:r>
      <w:r>
        <w:rPr>
          <w:rFonts w:ascii="Arial" w:hAnsi="Arial" w:eastAsia="Arial" w:cs="Arial"/>
          <w:color w:val="86969E"/>
          <w:spacing w:val="-1"/>
          <w:sz w:val="23"/>
          <w:szCs w:val="23"/>
        </w:rPr>
        <w:t>2</w:t>
      </w:r>
      <w:r>
        <w:rPr>
          <w:rFonts w:ascii="Arial" w:hAnsi="Arial" w:eastAsia="Arial" w:cs="Arial"/>
          <w:color w:val="86969E"/>
          <w:spacing w:val="-2"/>
          <w:sz w:val="23"/>
          <w:szCs w:val="23"/>
        </w:rPr>
        <w:t>.</w:t>
      </w:r>
      <w:r>
        <w:rPr>
          <w:rFonts w:ascii="Arial" w:hAnsi="Arial" w:eastAsia="Arial" w:cs="Arial"/>
          <w:color w:val="86969E"/>
          <w:spacing w:val="4"/>
          <w:sz w:val="23"/>
          <w:szCs w:val="23"/>
        </w:rPr>
        <w:t xml:space="preserve"> </w:t>
      </w:r>
      <w:r>
        <w:rPr>
          <w:rFonts w:ascii="Microsoft YaHei UI" w:hAnsi="Microsoft YaHei UI" w:eastAsia="Microsoft YaHei UI" w:cs="Microsoft YaHei UI"/>
          <w:color w:val="56676D"/>
          <w:sz w:val="29"/>
          <w:szCs w:val="29"/>
        </w:rPr>
        <w:t>网站根目录</w:t>
      </w:r>
    </w:p>
    <w:p>
      <w:pPr>
        <w:spacing w:before="3" w:line="180" w:lineRule="exact"/>
        <w:rPr>
          <w:sz w:val="18"/>
          <w:szCs w:val="18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pStyle w:val="5"/>
        <w:spacing w:line="265" w:lineRule="auto"/>
        <w:ind w:left="377" w:right="0"/>
        <w:jc w:val="left"/>
      </w:pPr>
      <w:r>
        <w:rPr>
          <w:color w:val="777777"/>
        </w:rPr>
        <w:t xml:space="preserve">网站根目录就是存放我们网站文件的最顶层目录，通常 </w:t>
      </w:r>
      <w:r>
        <w:rPr>
          <w:color w:val="777777"/>
          <w:spacing w:val="14"/>
        </w:rPr>
        <w:t xml:space="preserve"> </w:t>
      </w:r>
      <w:r>
        <w:rPr>
          <w:rFonts w:ascii="Arial" w:hAnsi="Arial" w:eastAsia="Arial" w:cs="Arial"/>
          <w:color w:val="777777"/>
        </w:rPr>
        <w:t xml:space="preserve">URL </w:t>
      </w:r>
      <w:r>
        <w:rPr>
          <w:rFonts w:ascii="Arial" w:hAnsi="Arial" w:eastAsia="Arial" w:cs="Arial"/>
          <w:color w:val="777777"/>
          <w:spacing w:val="19"/>
        </w:rPr>
        <w:t xml:space="preserve"> </w:t>
      </w:r>
      <w:r>
        <w:rPr>
          <w:color w:val="777777"/>
        </w:rPr>
        <w:t>中域名后面的第一个斜线对应（映射）的就是网</w:t>
      </w:r>
      <w:r>
        <w:rPr>
          <w:color w:val="777777"/>
          <w:w w:val="102"/>
        </w:rPr>
        <w:t xml:space="preserve"> </w:t>
      </w:r>
      <w:r>
        <w:rPr>
          <w:color w:val="777777"/>
        </w:rPr>
        <w:t>站根目录。</w:t>
      </w:r>
    </w:p>
    <w:p>
      <w:pPr>
        <w:spacing w:before="3" w:line="200" w:lineRule="exact"/>
        <w:rPr>
          <w:sz w:val="20"/>
          <w:szCs w:val="20"/>
        </w:rPr>
      </w:pPr>
    </w:p>
    <w:p>
      <w:pPr>
        <w:pStyle w:val="5"/>
        <w:spacing w:line="415" w:lineRule="auto"/>
        <w:ind w:left="377" w:right="0"/>
        <w:jc w:val="left"/>
      </w:pPr>
      <w:r>
        <w:rPr>
          <w:color w:val="777777"/>
        </w:rPr>
        <w:t>默认文档指的是我们在访问某一个目录时（没有指定具体的文件），默认访问的文件叫做默认文档</w:t>
      </w:r>
      <w:r>
        <w:rPr>
          <w:color w:val="777777"/>
          <w:w w:val="102"/>
        </w:rPr>
        <w:t xml:space="preserve"> </w:t>
      </w:r>
      <w:r>
        <w:rPr>
          <w:color w:val="777777"/>
        </w:rPr>
        <w:t>注：动态网站情况会比较特殊，需要单独考虑，不一定是这个规则。</w:t>
      </w:r>
    </w:p>
    <w:p>
      <w:pPr>
        <w:spacing w:before="7" w:line="150" w:lineRule="exact"/>
        <w:rPr>
          <w:sz w:val="15"/>
          <w:szCs w:val="15"/>
        </w:rPr>
      </w:pPr>
    </w:p>
    <w:p>
      <w:pPr>
        <w:pStyle w:val="5"/>
        <w:spacing w:line="265" w:lineRule="auto"/>
        <w:ind w:right="130"/>
        <w:jc w:val="left"/>
      </w:pPr>
      <w:r>
        <w:pict>
          <v:group id="_x0000_s1412" o:spid="_x0000_s1412" o:spt="203" style="position:absolute;left:0pt;margin-left:240.1pt;margin-top:3.4pt;height:14.25pt;width:35.25pt;mso-position-horizontal-relative:page;z-index:-2048;mso-width-relative:page;mso-height-relative:page;" coordorigin="4802,69" coordsize="705,285">
            <o:lock v:ext="edit"/>
            <v:group id="_x0000_s1413" o:spid="_x0000_s1413" o:spt="203" style="position:absolute;left:4802;top:69;height:285;width:705;" coordorigin="4802,69" coordsize="705,285">
              <o:lock v:ext="edit"/>
              <v:shape id="_x0000_s1414" o:spid="_x0000_s1414" style="position:absolute;left:4802;top:69;height:285;width:705;" fillcolor="#F8F8F8" filled="t" stroked="f" coordorigin="4802,69" coordsize="705,285" path="m4847,354l4823,349,4808,336,4802,314,4802,114,4806,90,4820,75,4842,69,5462,69,5486,73,5501,86,5507,109,5507,309,5503,333,5490,347,5467,354,4847,35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415" o:spid="_x0000_s1415" o:spt="203" style="position:absolute;left:4810;top:76;height:270;width:690;" coordorigin="4810,76" coordsize="690,270">
              <o:lock v:ext="edit"/>
              <v:shape id="_x0000_s1416" o:spid="_x0000_s1416" style="position:absolute;left:4810;top:76;height:270;width:690;" filled="f" stroked="t" coordorigin="4810,76" coordsize="690,270" path="m4810,309l4810,114,4815,91,4831,78,5462,76,5485,81,5498,97,5500,309,5494,332,5478,344,4847,346,4824,341,4812,325,4810,309xe">
                <v:path arrowok="t"/>
                <v:fill on="f" focussize="0,0"/>
                <v:stroke weight="0.750314960629921pt" color="#EDEDED"/>
                <v:imagedata o:title=""/>
                <o:lock v:ext="edit"/>
              </v:shape>
            </v:group>
          </v:group>
        </w:pict>
      </w:r>
      <w:r>
        <w:rPr>
          <w:color w:val="56676D"/>
        </w:rPr>
        <w:t>默认</w:t>
      </w:r>
      <w:r>
        <w:rPr>
          <w:color w:val="56676D"/>
          <w:spacing w:val="20"/>
        </w:rPr>
        <w:t xml:space="preserve"> </w:t>
      </w:r>
      <w:r>
        <w:rPr>
          <w:rFonts w:ascii="Arial" w:hAnsi="Arial" w:eastAsia="Arial" w:cs="Arial"/>
          <w:color w:val="56676D"/>
        </w:rPr>
        <w:t>Apache</w:t>
      </w:r>
      <w:r>
        <w:rPr>
          <w:rFonts w:ascii="Arial" w:hAnsi="Arial" w:eastAsia="Arial" w:cs="Arial"/>
          <w:color w:val="56676D"/>
          <w:spacing w:val="23"/>
        </w:rPr>
        <w:t xml:space="preserve"> </w:t>
      </w:r>
      <w:r>
        <w:rPr>
          <w:color w:val="56676D"/>
        </w:rPr>
        <w:t xml:space="preserve">的网站根目录是安装目录中的  </w:t>
      </w:r>
      <w:r>
        <w:rPr>
          <w:color w:val="56676D"/>
          <w:spacing w:val="24"/>
        </w:rPr>
        <w:t xml:space="preserve"> </w:t>
      </w:r>
      <w:r>
        <w:rPr>
          <w:rFonts w:ascii="Consolas" w:hAnsi="Consolas" w:eastAsia="Consolas" w:cs="Consolas"/>
          <w:color w:val="56676D"/>
          <w:sz w:val="17"/>
          <w:szCs w:val="17"/>
        </w:rPr>
        <w:t xml:space="preserve">htdocs </w:t>
      </w:r>
      <w:r>
        <w:rPr>
          <w:rFonts w:ascii="Consolas" w:hAnsi="Consolas" w:eastAsia="Consolas" w:cs="Consolas"/>
          <w:color w:val="56676D"/>
          <w:spacing w:val="4"/>
          <w:sz w:val="17"/>
          <w:szCs w:val="17"/>
        </w:rPr>
        <w:t xml:space="preserve"> </w:t>
      </w:r>
      <w:r>
        <w:rPr>
          <w:color w:val="56676D"/>
        </w:rPr>
        <w:t>文件夹，为了方便对网站文件的管理，一般我们会将其设置在</w:t>
      </w:r>
      <w:r>
        <w:rPr>
          <w:color w:val="56676D"/>
          <w:w w:val="102"/>
        </w:rPr>
        <w:t xml:space="preserve"> </w:t>
      </w:r>
      <w:r>
        <w:rPr>
          <w:color w:val="56676D"/>
        </w:rPr>
        <w:t>一个自定义目录中（如果你不介意其实不修改也无所谓）。</w:t>
      </w:r>
    </w:p>
    <w:p>
      <w:pPr>
        <w:spacing w:before="3" w:line="200" w:lineRule="exact"/>
        <w:rPr>
          <w:sz w:val="20"/>
          <w:szCs w:val="20"/>
        </w:rPr>
      </w:pPr>
    </w:p>
    <w:p>
      <w:pPr>
        <w:spacing w:before="0"/>
        <w:ind w:left="107" w:right="0" w:firstLine="0"/>
        <w:jc w:val="left"/>
        <w:rPr>
          <w:rFonts w:ascii="Microsoft YaHei UI" w:hAnsi="Microsoft YaHei UI" w:eastAsia="Microsoft YaHei UI" w:cs="Microsoft YaHei UI"/>
          <w:sz w:val="19"/>
          <w:szCs w:val="19"/>
        </w:rPr>
      </w:pPr>
      <w:r>
        <w:pict>
          <v:group id="_x0000_s1417" o:spid="_x0000_s1417" o:spt="203" style="position:absolute;left:0pt;margin-left:269.35pt;margin-top:3.4pt;height:14.25pt;width:54.75pt;mso-position-horizontal-relative:page;z-index:-2048;mso-width-relative:page;mso-height-relative:page;" coordorigin="5387,69" coordsize="1095,285">
            <o:lock v:ext="edit"/>
            <v:group id="_x0000_s1418" o:spid="_x0000_s1418" o:spt="203" style="position:absolute;left:5387;top:69;height:285;width:1095;" coordorigin="5387,69" coordsize="1095,285">
              <o:lock v:ext="edit"/>
              <v:shape id="_x0000_s1419" o:spid="_x0000_s1419" style="position:absolute;left:5387;top:69;height:285;width:1095;" fillcolor="#F8F8F8" filled="t" stroked="f" coordorigin="5387,69" coordsize="1095,285" path="m5432,354l5408,349,5393,336,5387,314,5387,114,5392,90,5405,75,5427,69,6438,69,6462,73,6477,86,6483,109,6483,309,6478,333,6465,347,6443,354,5432,35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420" o:spid="_x0000_s1420" o:spt="203" style="position:absolute;left:5395;top:76;height:270;width:1080;" coordorigin="5395,76" coordsize="1080,270">
              <o:lock v:ext="edit"/>
              <v:shape id="_x0000_s1421" o:spid="_x0000_s1421" style="position:absolute;left:5395;top:76;height:270;width:1080;" filled="f" stroked="t" coordorigin="5395,76" coordsize="1080,270" path="m5395,309l5395,114,5400,91,5416,78,6438,76,6461,81,6473,97,6475,309,6470,332,6454,344,5432,346,5409,341,5397,325,5395,309xe">
                <v:path arrowok="t"/>
                <v:fill on="f" focussize="0,0"/>
                <v:stroke weight="0.750314960629921pt" color="#EDEDED"/>
                <v:imagedata o:title=""/>
                <o:lock v:ext="edit"/>
              </v:shape>
            </v:group>
          </v:group>
        </w:pict>
      </w:r>
      <w:r>
        <w:rPr>
          <w:rFonts w:ascii="Microsoft YaHei UI" w:hAnsi="Microsoft YaHei UI" w:eastAsia="Microsoft YaHei UI" w:cs="Microsoft YaHei UI"/>
          <w:color w:val="56676D"/>
          <w:sz w:val="19"/>
          <w:szCs w:val="19"/>
        </w:rPr>
        <w:t xml:space="preserve">如果需要设置网站根目录，可以通过修改配置文件  </w:t>
      </w:r>
      <w:r>
        <w:rPr>
          <w:rFonts w:ascii="Microsoft YaHei UI" w:hAnsi="Microsoft YaHei UI" w:eastAsia="Microsoft YaHei UI" w:cs="Microsoft YaHei UI"/>
          <w:color w:val="56676D"/>
          <w:spacing w:val="21"/>
          <w:sz w:val="19"/>
          <w:szCs w:val="19"/>
        </w:rPr>
        <w:t xml:space="preserve"> </w:t>
      </w:r>
      <w:r>
        <w:rPr>
          <w:rFonts w:ascii="Consolas" w:hAnsi="Consolas" w:eastAsia="Consolas" w:cs="Consolas"/>
          <w:color w:val="56676D"/>
          <w:sz w:val="17"/>
          <w:szCs w:val="17"/>
        </w:rPr>
        <w:t xml:space="preserve">httpd.conf </w:t>
      </w:r>
      <w:r>
        <w:rPr>
          <w:rFonts w:ascii="Consolas" w:hAnsi="Consolas" w:eastAsia="Consolas" w:cs="Consolas"/>
          <w:color w:val="56676D"/>
          <w:spacing w:val="3"/>
          <w:sz w:val="17"/>
          <w:szCs w:val="17"/>
        </w:rPr>
        <w:t xml:space="preserve"> </w:t>
      </w:r>
      <w:r>
        <w:rPr>
          <w:rFonts w:ascii="Microsoft YaHei UI" w:hAnsi="Microsoft YaHei UI" w:eastAsia="Microsoft YaHei UI" w:cs="Microsoft YaHei UI"/>
          <w:color w:val="56676D"/>
          <w:sz w:val="19"/>
          <w:szCs w:val="19"/>
        </w:rPr>
        <w:t>中的网站根目录选项切换。</w:t>
      </w:r>
    </w:p>
    <w:p>
      <w:pPr>
        <w:spacing w:after="0"/>
        <w:jc w:val="left"/>
        <w:rPr>
          <w:rFonts w:ascii="Microsoft YaHei UI" w:hAnsi="Microsoft YaHei UI" w:eastAsia="Microsoft YaHei UI" w:cs="Microsoft YaHei UI"/>
          <w:sz w:val="19"/>
          <w:szCs w:val="19"/>
        </w:rPr>
        <w:sectPr>
          <w:headerReference r:id="rId22" w:type="default"/>
          <w:footerReference r:id="rId23" w:type="default"/>
          <w:pgSz w:w="11900" w:h="16820"/>
          <w:pgMar w:top="0" w:right="940" w:bottom="280" w:left="940" w:header="0" w:footer="0" w:gutter="0"/>
        </w:sectPr>
      </w:pPr>
    </w:p>
    <w:p>
      <w:pPr>
        <w:spacing w:before="5" w:line="110" w:lineRule="exact"/>
        <w:rPr>
          <w:sz w:val="11"/>
          <w:szCs w:val="11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/>
        <w:ind w:left="110" w:right="10940" w:firstLine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>
        <w:pict>
          <v:shape id="_x0000_i1036" o:spt="75" type="#_x0000_t75" style="height:97.5pt;width:489.8pt;" filled="f" coordsize="21600,21600">
            <v:path/>
            <v:fill on="f" focussize="0,0"/>
            <v:stroke/>
            <v:imagedata r:id="rId47" o:title=""/>
            <o:lock v:ext="edit" aspectratio="t"/>
            <w10:wrap type="none"/>
            <w10:anchorlock/>
          </v:shape>
        </w:pict>
      </w:r>
    </w:p>
    <w:p>
      <w:pPr>
        <w:spacing w:before="9" w:line="100" w:lineRule="exact"/>
        <w:rPr>
          <w:sz w:val="10"/>
          <w:szCs w:val="1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pStyle w:val="3"/>
        <w:numPr>
          <w:ilvl w:val="1"/>
          <w:numId w:val="7"/>
        </w:numPr>
        <w:tabs>
          <w:tab w:val="left" w:pos="559"/>
        </w:tabs>
        <w:spacing w:before="0" w:after="0" w:line="411" w:lineRule="exact"/>
        <w:ind w:left="559" w:right="0" w:hanging="453"/>
        <w:jc w:val="left"/>
      </w:pPr>
    </w:p>
    <w:p>
      <w:pPr>
        <w:pStyle w:val="3"/>
        <w:numPr>
          <w:ilvl w:val="0"/>
          <w:numId w:val="0"/>
        </w:numPr>
        <w:tabs>
          <w:tab w:val="left" w:pos="559"/>
        </w:tabs>
        <w:spacing w:before="0" w:after="0" w:line="411" w:lineRule="exact"/>
        <w:ind w:left="106" w:leftChars="0" w:right="0" w:rightChars="0"/>
        <w:jc w:val="left"/>
      </w:pPr>
      <w:r>
        <w:pict>
          <v:group id="_x0000_s1422" o:spid="_x0000_s1422" o:spt="203" style="position:absolute;left:0pt;margin-left:52.45pt;margin-top:33.7pt;height:48.1pt;width:490pt;mso-position-horizontal-relative:page;z-index:-2048;mso-width-relative:page;mso-height-relative:page;" coordorigin="1049,674" coordsize="9800,962">
            <o:lock v:ext="edit"/>
            <v:group id="_x0000_s1423" o:spid="_x0000_s1423" o:spt="203" style="position:absolute;left:1050;top:713;height:885;width:9799;" coordorigin="1050,713" coordsize="9799,885">
              <o:lock v:ext="edit"/>
              <v:shape id="_x0000_s1424" o:spid="_x0000_s1424" style="position:absolute;left:1050;top:713;height:885;width:9799;" fillcolor="#F8F8FA" filled="t" stroked="f" coordorigin="1050,713" coordsize="9799,885" path="m1050,713l10850,713,10850,1598,1050,1598,1050,713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425" o:spid="_x0000_s1425" o:spt="203" style="position:absolute;left:1088;top:713;height:885;width:2;" coordorigin="1088,713" coordsize="2,885">
              <o:lock v:ext="edit"/>
              <v:shape id="_x0000_s1426" o:spid="_x0000_s1426" style="position:absolute;left:1088;top:713;height:885;width:2;" filled="f" stroked="t" coordorigin="1088,713" coordsize="0,885" path="m1088,1598l1088,713e">
                <v:path arrowok="t"/>
                <v:fill on="f" focussize="0,0"/>
                <v:stroke weight="3.85157480314961pt" color="#DDDDDD"/>
                <v:imagedata o:title=""/>
                <o:lock v:ext="edit"/>
              </v:shape>
            </v:group>
          </v:group>
        </w:pict>
      </w:r>
      <w:bookmarkStart w:id="31" w:name="默认文档"/>
      <w:bookmarkEnd w:id="31"/>
      <w:bookmarkStart w:id="32" w:name="默认文档"/>
      <w:bookmarkEnd w:id="32"/>
      <w:r>
        <w:rPr>
          <w:rFonts w:hint="eastAsia"/>
          <w:color w:val="56676D"/>
          <w:lang w:eastAsia="zh-CN"/>
        </w:rPr>
        <w:t>（</w:t>
      </w:r>
      <w:r>
        <w:rPr>
          <w:rFonts w:hint="eastAsia"/>
          <w:color w:val="56676D"/>
          <w:lang w:val="en-US" w:eastAsia="zh-CN"/>
        </w:rPr>
        <w:t>1</w:t>
      </w:r>
      <w:r>
        <w:rPr>
          <w:rFonts w:hint="eastAsia"/>
          <w:color w:val="56676D"/>
          <w:lang w:eastAsia="zh-CN"/>
        </w:rPr>
        <w:t>）</w:t>
      </w:r>
      <w:r>
        <w:rPr>
          <w:color w:val="56676D"/>
        </w:rPr>
        <w:t>默认文档</w:t>
      </w:r>
    </w:p>
    <w:p>
      <w:pPr>
        <w:spacing w:before="3" w:line="180" w:lineRule="exact"/>
        <w:rPr>
          <w:sz w:val="18"/>
          <w:szCs w:val="18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pStyle w:val="5"/>
        <w:spacing w:line="265" w:lineRule="auto"/>
        <w:ind w:left="377" w:right="0"/>
        <w:jc w:val="left"/>
      </w:pPr>
      <w:r>
        <w:rPr>
          <w:color w:val="777777"/>
        </w:rPr>
        <w:t>当客户端访问的是一个目录而不是具体文件时，服务端默认返回这个目录下的某个文档（文件），这个文档</w:t>
      </w:r>
      <w:r>
        <w:rPr>
          <w:color w:val="777777"/>
          <w:w w:val="102"/>
        </w:rPr>
        <w:t xml:space="preserve"> </w:t>
      </w:r>
      <w:r>
        <w:rPr>
          <w:color w:val="777777"/>
        </w:rPr>
        <w:t>就称之为默认文档。</w:t>
      </w:r>
    </w:p>
    <w:p>
      <w:pPr>
        <w:spacing w:before="13" w:line="280" w:lineRule="exact"/>
        <w:rPr>
          <w:sz w:val="28"/>
          <w:szCs w:val="28"/>
        </w:rPr>
      </w:pPr>
    </w:p>
    <w:p>
      <w:pPr>
        <w:spacing w:before="0" w:line="265" w:lineRule="auto"/>
        <w:ind w:left="107" w:right="0" w:firstLine="0"/>
        <w:jc w:val="left"/>
        <w:rPr>
          <w:rFonts w:ascii="Microsoft YaHei UI" w:hAnsi="Microsoft YaHei UI" w:eastAsia="Microsoft YaHei UI" w:cs="Microsoft YaHei UI"/>
          <w:color w:val="56676D"/>
          <w:sz w:val="19"/>
          <w:szCs w:val="19"/>
        </w:rPr>
      </w:pPr>
      <w:r>
        <w:pict>
          <v:group id="_x0000_s1427" o:spid="_x0000_s1427" o:spt="203" style="position:absolute;left:0pt;margin-left:93.75pt;margin-top:3.4pt;height:14.25pt;width:54.75pt;mso-position-horizontal-relative:page;z-index:-2048;mso-width-relative:page;mso-height-relative:page;" coordorigin="1876,69" coordsize="1095,285">
            <o:lock v:ext="edit"/>
            <v:group id="_x0000_s1428" o:spid="_x0000_s1428" o:spt="203" style="position:absolute;left:1876;top:69;height:285;width:1095;" coordorigin="1876,69" coordsize="1095,285">
              <o:lock v:ext="edit"/>
              <v:shape id="_x0000_s1429" o:spid="_x0000_s1429" style="position:absolute;left:1876;top:69;height:285;width:1095;" fillcolor="#F8F8F8" filled="t" stroked="f" coordorigin="1876,69" coordsize="1095,285" path="m1921,354l1897,349,1882,336,1876,314,1876,114,1880,90,1894,75,1916,69,2926,69,2950,73,2965,86,2971,109,2971,309,2967,333,2953,347,2931,354,1921,35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430" o:spid="_x0000_s1430" o:spt="203" style="position:absolute;left:1883;top:76;height:270;width:1080;" coordorigin="1883,76" coordsize="1080,270">
              <o:lock v:ext="edit"/>
              <v:shape id="_x0000_s1431" o:spid="_x0000_s1431" style="position:absolute;left:1883;top:76;height:270;width:1080;" filled="f" stroked="t" coordorigin="1883,76" coordsize="1080,270" path="m1883,309l1883,114,1889,91,1905,78,2926,76,2949,81,2961,97,2964,309,2958,332,2942,344,1921,346,1898,341,1886,325,1883,309xe">
                <v:path arrowok="t"/>
                <v:fill on="f" focussize="0,0"/>
                <v:stroke weight="0.750314960629921pt" color="#EDEDED"/>
                <v:imagedata o:title=""/>
                <o:lock v:ext="edit"/>
              </v:shape>
            </v:group>
          </v:group>
        </w:pict>
      </w:r>
      <w:r>
        <w:pict>
          <v:group id="_x0000_s1432" o:spid="_x0000_s1432" o:spt="203" style="position:absolute;left:0pt;margin-left:204.05pt;margin-top:3.4pt;height:14.25pt;width:73.5pt;mso-position-horizontal-relative:page;z-index:-2048;mso-width-relative:page;mso-height-relative:page;" coordorigin="4082,69" coordsize="1471,285">
            <o:lock v:ext="edit"/>
            <v:group id="_x0000_s1433" o:spid="_x0000_s1433" o:spt="203" style="position:absolute;left:4082;top:69;height:285;width:1471;" coordorigin="4082,69" coordsize="1471,285">
              <o:lock v:ext="edit"/>
              <v:shape id="_x0000_s1434" o:spid="_x0000_s1434" style="position:absolute;left:4082;top:69;height:285;width:1471;" fillcolor="#F8F8F8" filled="t" stroked="f" coordorigin="4082,69" coordsize="1471,285" path="m4127,354l4103,349,4088,336,4082,314,4082,114,4086,90,4099,75,4122,69,5507,69,5531,73,5546,86,5552,109,5552,309,5548,333,5535,347,5512,354,4127,35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435" o:spid="_x0000_s1435" o:spt="203" style="position:absolute;left:4089;top:76;height:270;width:1456;" coordorigin="4089,76" coordsize="1456,270">
              <o:lock v:ext="edit"/>
              <v:shape id="_x0000_s1436" o:spid="_x0000_s1436" style="position:absolute;left:4089;top:76;height:270;width:1456;" filled="f" stroked="t" coordorigin="4089,76" coordsize="1456,270" path="m4089,309l4089,114,4095,91,4111,78,5507,76,5530,81,5543,97,5545,309,5539,332,5524,344,4127,346,4104,341,4091,325,4089,309xe">
                <v:path arrowok="t"/>
                <v:fill on="f" focussize="0,0"/>
                <v:stroke weight="0.750314960629921pt" color="#EDEDED"/>
                <v:imagedata o:title=""/>
                <o:lock v:ext="edit"/>
              </v:shape>
            </v:group>
          </v:group>
        </w:pict>
      </w:r>
      <w:r>
        <w:rPr>
          <w:rFonts w:ascii="Microsoft YaHei UI" w:hAnsi="Microsoft YaHei UI" w:eastAsia="Microsoft YaHei UI" w:cs="Microsoft YaHei UI"/>
          <w:color w:val="56676D"/>
          <w:sz w:val="19"/>
          <w:szCs w:val="19"/>
        </w:rPr>
        <w:t xml:space="preserve">配置文件 </w:t>
      </w:r>
      <w:r>
        <w:rPr>
          <w:rFonts w:ascii="Microsoft YaHei UI" w:hAnsi="Microsoft YaHei UI" w:eastAsia="Microsoft YaHei UI" w:cs="Microsoft YaHei UI"/>
          <w:color w:val="56676D"/>
          <w:spacing w:val="46"/>
          <w:sz w:val="19"/>
          <w:szCs w:val="19"/>
        </w:rPr>
        <w:t xml:space="preserve"> </w:t>
      </w:r>
      <w:r>
        <w:rPr>
          <w:rFonts w:ascii="Consolas" w:hAnsi="Consolas" w:eastAsia="Consolas" w:cs="Consolas"/>
          <w:color w:val="56676D"/>
          <w:sz w:val="17"/>
          <w:szCs w:val="17"/>
        </w:rPr>
        <w:t>httpd.conf</w:t>
      </w:r>
      <w:r>
        <w:rPr>
          <w:rFonts w:ascii="Consolas" w:hAnsi="Consolas" w:eastAsia="Consolas" w:cs="Consolas"/>
          <w:color w:val="56676D"/>
          <w:spacing w:val="65"/>
          <w:sz w:val="17"/>
          <w:szCs w:val="17"/>
        </w:rPr>
        <w:t xml:space="preserve"> </w:t>
      </w:r>
      <w:r>
        <w:rPr>
          <w:rFonts w:ascii="Microsoft YaHei UI" w:hAnsi="Microsoft YaHei UI" w:eastAsia="Microsoft YaHei UI" w:cs="Microsoft YaHei UI"/>
          <w:color w:val="56676D"/>
          <w:sz w:val="19"/>
          <w:szCs w:val="19"/>
        </w:rPr>
        <w:t>的</w:t>
      </w:r>
      <w:r>
        <w:rPr>
          <w:rFonts w:ascii="Microsoft YaHei UI" w:hAnsi="Microsoft YaHei UI" w:eastAsia="Microsoft YaHei UI" w:cs="Microsoft YaHei UI"/>
          <w:color w:val="56676D"/>
          <w:spacing w:val="7"/>
          <w:sz w:val="19"/>
          <w:szCs w:val="19"/>
        </w:rPr>
        <w:t xml:space="preserve"> </w:t>
      </w:r>
      <w:r>
        <w:rPr>
          <w:rFonts w:ascii="Arial" w:hAnsi="Arial" w:eastAsia="Arial" w:cs="Arial"/>
          <w:color w:val="56676D"/>
          <w:sz w:val="19"/>
          <w:szCs w:val="19"/>
        </w:rPr>
        <w:t>280</w:t>
      </w:r>
      <w:r>
        <w:rPr>
          <w:rFonts w:ascii="Arial" w:hAnsi="Arial" w:eastAsia="Arial" w:cs="Arial"/>
          <w:color w:val="56676D"/>
          <w:spacing w:val="10"/>
          <w:sz w:val="19"/>
          <w:szCs w:val="19"/>
        </w:rPr>
        <w:t xml:space="preserve"> </w:t>
      </w:r>
      <w:r>
        <w:rPr>
          <w:rFonts w:ascii="Microsoft YaHei UI" w:hAnsi="Microsoft YaHei UI" w:eastAsia="Microsoft YaHei UI" w:cs="Microsoft YaHei UI"/>
          <w:color w:val="56676D"/>
          <w:sz w:val="19"/>
          <w:szCs w:val="19"/>
        </w:rPr>
        <w:t xml:space="preserve">行的 </w:t>
      </w:r>
      <w:r>
        <w:rPr>
          <w:rFonts w:ascii="Microsoft YaHei UI" w:hAnsi="Microsoft YaHei UI" w:eastAsia="Microsoft YaHei UI" w:cs="Microsoft YaHei UI"/>
          <w:color w:val="56676D"/>
          <w:spacing w:val="46"/>
          <w:sz w:val="19"/>
          <w:szCs w:val="19"/>
        </w:rPr>
        <w:t xml:space="preserve"> </w:t>
      </w:r>
      <w:r>
        <w:rPr>
          <w:rFonts w:ascii="Consolas" w:hAnsi="Consolas" w:eastAsia="Consolas" w:cs="Consolas"/>
          <w:color w:val="56676D"/>
          <w:sz w:val="17"/>
          <w:szCs w:val="17"/>
        </w:rPr>
        <w:t>DirectoryIndex</w:t>
      </w:r>
      <w:r>
        <w:rPr>
          <w:rFonts w:ascii="Consolas" w:hAnsi="Consolas" w:eastAsia="Consolas" w:cs="Consolas"/>
          <w:color w:val="56676D"/>
          <w:spacing w:val="1"/>
          <w:sz w:val="17"/>
          <w:szCs w:val="17"/>
        </w:rPr>
        <w:t xml:space="preserve"> </w:t>
      </w:r>
      <w:r>
        <w:rPr>
          <w:rFonts w:ascii="Microsoft YaHei UI" w:hAnsi="Microsoft YaHei UI" w:eastAsia="Microsoft YaHei UI" w:cs="Microsoft YaHei UI"/>
          <w:color w:val="56676D"/>
          <w:sz w:val="19"/>
          <w:szCs w:val="19"/>
        </w:rPr>
        <w:t>，默认文档可以配置多个（有前到后依次去找，找到为止，如</w:t>
      </w:r>
      <w:r>
        <w:rPr>
          <w:rFonts w:ascii="Microsoft YaHei UI" w:hAnsi="Microsoft YaHei UI" w:eastAsia="Microsoft YaHei UI" w:cs="Microsoft YaHei UI"/>
          <w:color w:val="56676D"/>
          <w:w w:val="102"/>
          <w:sz w:val="19"/>
          <w:szCs w:val="19"/>
        </w:rPr>
        <w:t xml:space="preserve"> </w:t>
      </w:r>
      <w:r>
        <w:rPr>
          <w:rFonts w:ascii="Microsoft YaHei UI" w:hAnsi="Microsoft YaHei UI" w:eastAsia="Microsoft YaHei UI" w:cs="Microsoft YaHei UI"/>
          <w:color w:val="56676D"/>
          <w:sz w:val="19"/>
          <w:szCs w:val="19"/>
        </w:rPr>
        <w:t>果没找到任何一个则启用目录浏览）：</w:t>
      </w:r>
    </w:p>
    <w:p>
      <w:pPr>
        <w:spacing w:before="0" w:line="265" w:lineRule="auto"/>
        <w:ind w:left="107" w:right="0" w:firstLine="0"/>
        <w:jc w:val="left"/>
        <w:rPr>
          <w:rFonts w:hint="eastAsia" w:ascii="Microsoft YaHei UI" w:hAnsi="Microsoft YaHei UI" w:eastAsia="Microsoft YaHei UI" w:cs="Microsoft YaHei UI"/>
          <w:color w:val="56676D"/>
          <w:sz w:val="19"/>
          <w:szCs w:val="19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color w:val="56676D"/>
          <w:sz w:val="19"/>
          <w:szCs w:val="19"/>
          <w:lang w:val="en-US" w:eastAsia="zh-CN"/>
        </w:rPr>
        <w:t>网页默认打开文档：index.html或者带index的之类，但是可以通过httpd-conf进行更改，如下</w:t>
      </w:r>
    </w:p>
    <w:p>
      <w:pPr>
        <w:spacing w:before="0" w:line="200" w:lineRule="exact"/>
        <w:rPr>
          <w:sz w:val="20"/>
          <w:szCs w:val="20"/>
        </w:rPr>
      </w:pPr>
    </w:p>
    <w:p>
      <w:pPr>
        <w:spacing w:before="1" w:line="220" w:lineRule="exact"/>
        <w:rPr>
          <w:sz w:val="22"/>
          <w:szCs w:val="22"/>
        </w:rPr>
      </w:pPr>
    </w:p>
    <w:p>
      <w:pPr>
        <w:spacing w:before="0"/>
        <w:ind w:left="110" w:right="10940" w:firstLine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>
        <w:pict>
          <v:shape id="_x0000_i1037" o:spt="75" type="#_x0000_t75" style="height:103.85pt;width:491.4pt;" filled="f" coordsize="21600,21600">
            <v:path/>
            <v:fill on="f" focussize="0,0"/>
            <v:stroke/>
            <v:imagedata r:id="rId48" o:title=""/>
            <o:lock v:ext="edit" aspectratio="t"/>
            <w10:wrap type="none"/>
            <w10:anchorlock/>
          </v:shape>
        </w:pict>
      </w:r>
    </w:p>
    <w:p>
      <w:pPr>
        <w:pStyle w:val="3"/>
        <w:numPr>
          <w:ilvl w:val="0"/>
          <w:numId w:val="8"/>
        </w:numPr>
        <w:tabs>
          <w:tab w:val="left" w:pos="559"/>
        </w:tabs>
        <w:spacing w:before="0" w:after="0" w:line="411" w:lineRule="exact"/>
        <w:ind w:left="514" w:leftChars="0" w:right="0" w:righ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color w:val="56676D"/>
          <w:lang w:val="en-US" w:eastAsia="zh-CN"/>
        </w:rPr>
        <w:t>目录浏览：</w:t>
      </w:r>
    </w:p>
    <w:p>
      <w:pPr>
        <w:rPr>
          <w:rFonts w:hint="eastAsia"/>
          <w:lang w:val="en-US" w:eastAsia="zh-CN"/>
        </w:rPr>
      </w:pPr>
    </w:p>
    <w:p>
      <w:pPr>
        <w:spacing w:before="0" w:line="200" w:lineRule="exact"/>
        <w:rPr>
          <w:rFonts w:hint="eastAsia" w:eastAsia="宋体"/>
          <w:sz w:val="20"/>
          <w:szCs w:val="20"/>
          <w:lang w:val="en-US" w:eastAsia="zh-CN"/>
        </w:rPr>
      </w:pPr>
      <w:r>
        <w:rPr>
          <w:rFonts w:hint="eastAsia" w:eastAsia="宋体"/>
          <w:sz w:val="20"/>
          <w:szCs w:val="20"/>
          <w:lang w:val="en-US" w:eastAsia="zh-CN"/>
        </w:rPr>
        <w:t xml:space="preserve">      当你浏览到一个文件夹的时候，这个文件夹没有默认文档他就将文件的结构给打印出来的，那个叫做目录浏览</w:t>
      </w: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pStyle w:val="3"/>
        <w:numPr>
          <w:ilvl w:val="1"/>
          <w:numId w:val="7"/>
        </w:numPr>
        <w:tabs>
          <w:tab w:val="left" w:pos="559"/>
        </w:tabs>
        <w:spacing w:before="0" w:after="0" w:line="411" w:lineRule="exact"/>
        <w:ind w:left="559" w:right="0" w:hanging="453"/>
        <w:jc w:val="left"/>
      </w:pPr>
      <w:bookmarkStart w:id="33" w:name="虚拟主机"/>
      <w:bookmarkEnd w:id="33"/>
      <w:bookmarkStart w:id="34" w:name="虚拟主机"/>
      <w:bookmarkEnd w:id="34"/>
      <w:r>
        <w:rPr>
          <w:color w:val="56676D"/>
        </w:rPr>
        <w:t>虚拟主机</w:t>
      </w:r>
    </w:p>
    <w:p>
      <w:pPr>
        <w:spacing w:before="13" w:line="280" w:lineRule="exact"/>
        <w:rPr>
          <w:sz w:val="28"/>
          <w:szCs w:val="28"/>
        </w:rPr>
      </w:pPr>
    </w:p>
    <w:p>
      <w:pPr>
        <w:pStyle w:val="5"/>
        <w:spacing w:line="265" w:lineRule="auto"/>
        <w:ind w:right="0"/>
        <w:jc w:val="left"/>
        <w:rPr>
          <w:color w:val="56676D"/>
        </w:rPr>
      </w:pPr>
      <w:r>
        <w:pict>
          <v:group id="_x0000_s1437" o:spid="_x0000_s1437" o:spt="203" style="position:absolute;left:0pt;margin-left:52.45pt;margin-top:43.5pt;height:75.1pt;width:490pt;mso-position-horizontal-relative:page;z-index:-2048;mso-width-relative:page;mso-height-relative:page;" coordorigin="1049,870" coordsize="9800,1503">
            <o:lock v:ext="edit"/>
            <v:group id="_x0000_s1438" o:spid="_x0000_s1438" o:spt="203" style="position:absolute;left:1050;top:909;height:1426;width:9799;" coordorigin="1050,909" coordsize="9799,1426">
              <o:lock v:ext="edit"/>
              <v:shape id="_x0000_s1439" o:spid="_x0000_s1439" style="position:absolute;left:1050;top:909;height:1426;width:9799;" fillcolor="#F8F8FA" filled="t" stroked="f" coordorigin="1050,909" coordsize="9799,1426" path="m1050,909l10850,909,10850,2335,1050,2335,1050,909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440" o:spid="_x0000_s1440" o:spt="203" style="position:absolute;left:1088;top:909;height:1426;width:2;" coordorigin="1088,909" coordsize="2,1426">
              <o:lock v:ext="edit"/>
              <v:shape id="_x0000_s1441" o:spid="_x0000_s1441" style="position:absolute;left:1088;top:909;height:1426;width:2;" filled="f" stroked="t" coordorigin="1088,909" coordsize="0,1426" path="m1088,2335l1088,909e">
                <v:path arrowok="t"/>
                <v:fill on="f" focussize="0,0"/>
                <v:stroke weight="3.85157480314961pt" color="#DDDDDD"/>
                <v:imagedata o:title=""/>
                <o:lock v:ext="edit"/>
              </v:shape>
            </v:group>
            <v:group id="_x0000_s1442" o:spid="_x0000_s1442" o:spt="203" style="position:absolute;left:1321;top:1929;height:285;width:3481;" coordorigin="1321,1929" coordsize="3481,285">
              <o:lock v:ext="edit"/>
              <v:shape id="_x0000_s1443" o:spid="_x0000_s1443" style="position:absolute;left:1321;top:1929;height:285;width:3481;" fillcolor="#F8F8F8" filled="t" stroked="f" coordorigin="1321,1929" coordsize="3481,285" path="m1366,2214l1342,2210,1327,2197,1321,2174,1321,1974,1325,1951,1338,1936,1361,1930,4757,1929,4781,1934,4796,1947,4802,1969,4802,2169,4798,2193,4784,2208,4762,2214,1366,221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444" o:spid="_x0000_s1444" o:spt="203" style="position:absolute;left:1328;top:1937;height:270;width:3466;" coordorigin="1328,1937" coordsize="3466,270">
              <o:lock v:ext="edit"/>
              <v:shape id="_x0000_s1445" o:spid="_x0000_s1445" style="position:absolute;left:1328;top:1937;height:270;width:3466;" filled="f" stroked="t" coordorigin="1328,1937" coordsize="3466,270" path="m1328,2169l1328,1974,1333,1951,1349,1939,4757,1937,4780,1942,4792,1958,4795,2169,4789,2192,4773,2205,1366,2207,1343,2202,1330,2186,1328,2169xe">
                <v:path arrowok="t"/>
                <v:fill on="f" focussize="0,0"/>
                <v:stroke weight="0.750314960629921pt" color="#EDEDED"/>
                <v:imagedata o:title=""/>
                <o:lock v:ext="edit"/>
              </v:shape>
            </v:group>
          </v:group>
        </w:pict>
      </w:r>
      <w:r>
        <w:rPr>
          <w:color w:val="56676D"/>
        </w:rPr>
        <w:t>如果一台机器上只有一个网站的话，没有任何问题，但是如果想要在一台机器上部署多个站点，就必须通过配置虚</w:t>
      </w:r>
      <w:r>
        <w:rPr>
          <w:color w:val="56676D"/>
          <w:w w:val="102"/>
        </w:rPr>
        <w:t xml:space="preserve"> </w:t>
      </w:r>
      <w:r>
        <w:rPr>
          <w:color w:val="56676D"/>
        </w:rPr>
        <w:t>拟主机的方式解决。</w:t>
      </w:r>
    </w:p>
    <w:p>
      <w:pPr>
        <w:pStyle w:val="5"/>
        <w:spacing w:line="265" w:lineRule="auto"/>
        <w:ind w:right="0"/>
        <w:jc w:val="left"/>
        <w:rPr>
          <w:color w:val="56676D"/>
        </w:rPr>
      </w:pPr>
    </w:p>
    <w:p>
      <w:pPr>
        <w:pStyle w:val="5"/>
        <w:spacing w:line="265" w:lineRule="auto"/>
        <w:ind w:right="0"/>
        <w:jc w:val="left"/>
        <w:rPr>
          <w:color w:val="56676D"/>
        </w:rPr>
      </w:pPr>
      <w:r>
        <w:drawing>
          <wp:inline distT="0" distB="0" distL="114300" distR="114300">
            <wp:extent cx="6358890" cy="2537460"/>
            <wp:effectExtent l="0" t="0" r="3810" b="2540"/>
            <wp:docPr id="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58890" cy="2537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3" w:line="280" w:lineRule="exact"/>
        <w:rPr>
          <w:sz w:val="28"/>
          <w:szCs w:val="28"/>
        </w:rPr>
      </w:pPr>
    </w:p>
    <w:p>
      <w:pPr>
        <w:pStyle w:val="5"/>
        <w:spacing w:line="265" w:lineRule="auto"/>
        <w:ind w:left="377" w:right="0"/>
        <w:jc w:val="left"/>
      </w:pPr>
      <w:r>
        <w:rPr>
          <w:color w:val="777777"/>
        </w:rPr>
        <w:t>由于后期对虚拟主机的配置操作非常常见，所以我们一般将虚拟主机的配置单独放到一个配置文件中，然后</w:t>
      </w:r>
      <w:r>
        <w:rPr>
          <w:color w:val="777777"/>
          <w:w w:val="102"/>
        </w:rPr>
        <w:t xml:space="preserve"> </w:t>
      </w:r>
      <w:r>
        <w:rPr>
          <w:color w:val="777777"/>
        </w:rPr>
        <w:t>在主配置文件中引入，避免破坏主配置文件中的其他配置。</w:t>
      </w:r>
    </w:p>
    <w:p>
      <w:pPr>
        <w:spacing w:before="8" w:line="200" w:lineRule="exact"/>
        <w:rPr>
          <w:sz w:val="20"/>
          <w:szCs w:val="20"/>
        </w:rPr>
      </w:pPr>
    </w:p>
    <w:p>
      <w:pPr>
        <w:spacing w:before="0" w:line="307" w:lineRule="exact"/>
        <w:ind w:left="452" w:right="0" w:firstLine="0"/>
        <w:jc w:val="left"/>
        <w:rPr>
          <w:rFonts w:ascii="Microsoft YaHei UI" w:hAnsi="Microsoft YaHei UI" w:eastAsia="Microsoft YaHei UI" w:cs="Microsoft YaHei UI"/>
          <w:sz w:val="19"/>
          <w:szCs w:val="19"/>
        </w:rPr>
      </w:pPr>
      <w:r>
        <w:rPr>
          <w:rFonts w:ascii="Consolas" w:hAnsi="Consolas" w:eastAsia="Consolas" w:cs="Consolas"/>
          <w:color w:val="777777"/>
          <w:sz w:val="17"/>
          <w:szCs w:val="17"/>
        </w:rPr>
        <w:t>Include</w:t>
      </w:r>
      <w:r>
        <w:rPr>
          <w:rFonts w:ascii="Consolas" w:hAnsi="Consolas" w:eastAsia="Consolas" w:cs="Consolas"/>
          <w:color w:val="777777"/>
          <w:spacing w:val="36"/>
          <w:sz w:val="17"/>
          <w:szCs w:val="17"/>
        </w:rPr>
        <w:t xml:space="preserve"> </w:t>
      </w:r>
      <w:r>
        <w:rPr>
          <w:rFonts w:ascii="Consolas" w:hAnsi="Consolas" w:eastAsia="Consolas" w:cs="Consolas"/>
          <w:color w:val="777777"/>
          <w:spacing w:val="-1"/>
          <w:sz w:val="17"/>
          <w:szCs w:val="17"/>
        </w:rPr>
        <w:t>conf/extra/httpd</w:t>
      </w:r>
      <w:r>
        <w:rPr>
          <w:rFonts w:ascii="Arial" w:hAnsi="Arial" w:eastAsia="Arial" w:cs="Arial"/>
          <w:color w:val="777777"/>
          <w:spacing w:val="-2"/>
          <w:sz w:val="17"/>
          <w:szCs w:val="17"/>
        </w:rPr>
        <w:t>-</w:t>
      </w:r>
      <w:r>
        <w:rPr>
          <w:rFonts w:ascii="Consolas" w:hAnsi="Consolas" w:eastAsia="Consolas" w:cs="Consolas"/>
          <w:color w:val="777777"/>
          <w:spacing w:val="-1"/>
          <w:sz w:val="17"/>
          <w:szCs w:val="17"/>
        </w:rPr>
        <w:t>vhosts.conf</w:t>
      </w:r>
      <w:r>
        <w:rPr>
          <w:rFonts w:ascii="Consolas" w:hAnsi="Consolas" w:eastAsia="Consolas" w:cs="Consolas"/>
          <w:color w:val="777777"/>
          <w:spacing w:val="82"/>
          <w:sz w:val="17"/>
          <w:szCs w:val="17"/>
        </w:rPr>
        <w:t xml:space="preserve"> </w:t>
      </w:r>
      <w:r>
        <w:rPr>
          <w:rFonts w:ascii="Microsoft YaHei UI" w:hAnsi="Microsoft YaHei UI" w:eastAsia="Microsoft YaHei UI" w:cs="Microsoft YaHei UI"/>
          <w:color w:val="777777"/>
          <w:sz w:val="19"/>
          <w:szCs w:val="19"/>
        </w:rPr>
        <w:t>配置的作用就将另外一个配置文件引入（使其生效）</w:t>
      </w:r>
    </w:p>
    <w:p>
      <w:pPr>
        <w:spacing w:before="3" w:line="130" w:lineRule="exact"/>
        <w:rPr>
          <w:sz w:val="13"/>
          <w:szCs w:val="13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/>
        <w:ind w:left="107" w:right="0" w:firstLine="0"/>
        <w:jc w:val="left"/>
        <w:rPr>
          <w:rFonts w:hint="eastAsia" w:ascii="Microsoft YaHei UI" w:hAnsi="Microsoft YaHei UI" w:eastAsia="Microsoft YaHei UI" w:cs="Microsoft YaHei UI"/>
          <w:sz w:val="19"/>
          <w:szCs w:val="19"/>
          <w:lang w:val="en-US" w:eastAsia="zh-CN"/>
        </w:rPr>
      </w:pPr>
      <w:r>
        <w:pict>
          <v:group id="_x0000_s1446" o:spid="_x0000_s1446" o:spt="203" style="position:absolute;left:0pt;margin-left:201.05pt;margin-top:3.4pt;height:14.25pt;width:54.75pt;mso-position-horizontal-relative:page;z-index:-2048;mso-width-relative:page;mso-height-relative:page;" coordorigin="4022,69" coordsize="1095,285">
            <o:lock v:ext="edit"/>
            <v:group id="_x0000_s1447" o:spid="_x0000_s1447" o:spt="203" style="position:absolute;left:4022;top:69;height:285;width:1095;" coordorigin="4022,69" coordsize="1095,285">
              <o:lock v:ext="edit"/>
              <v:shape id="_x0000_s1448" o:spid="_x0000_s1448" style="position:absolute;left:4022;top:69;height:285;width:1095;" fillcolor="#F8F8F8" filled="t" stroked="f" coordorigin="4022,69" coordsize="1095,285" path="m4067,354l4043,349,4028,336,4022,314,4022,114,4026,90,4039,75,4062,69,5072,69,5096,73,5111,86,5117,109,5117,309,5113,333,5099,347,5077,354,4067,35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449" o:spid="_x0000_s1449" o:spt="203" style="position:absolute;left:4029;top:76;height:270;width:1080;" coordorigin="4029,76" coordsize="1080,270">
              <o:lock v:ext="edit"/>
              <v:shape id="_x0000_s1450" o:spid="_x0000_s1450" style="position:absolute;left:4029;top:76;height:270;width:1080;" filled="f" stroked="t" coordorigin="4029,76" coordsize="1080,270" path="m4029,309l4029,114,4035,91,4051,78,5072,76,5095,81,5107,97,5110,309,5104,332,5088,344,4067,346,4044,341,4031,325,4029,309xe">
                <v:path arrowok="t"/>
                <v:fill on="f" focussize="0,0"/>
                <v:stroke weight="0.750314960629921pt" color="#EDEDED"/>
                <v:imagedata o:title=""/>
                <o:lock v:ext="edit"/>
              </v:shape>
            </v:group>
          </v:group>
        </w:pict>
      </w:r>
      <w:r>
        <w:rPr>
          <w:rFonts w:ascii="Microsoft YaHei UI" w:hAnsi="Microsoft YaHei UI" w:eastAsia="Microsoft YaHei UI" w:cs="Microsoft YaHei UI"/>
          <w:color w:val="56676D"/>
          <w:sz w:val="19"/>
          <w:szCs w:val="19"/>
        </w:rPr>
        <w:t xml:space="preserve">具体的操作方式就是在主配置文件 </w:t>
      </w:r>
      <w:r>
        <w:rPr>
          <w:rFonts w:ascii="Microsoft YaHei UI" w:hAnsi="Microsoft YaHei UI" w:eastAsia="Microsoft YaHei UI" w:cs="Microsoft YaHei UI"/>
          <w:color w:val="56676D"/>
          <w:spacing w:val="48"/>
          <w:sz w:val="19"/>
          <w:szCs w:val="19"/>
        </w:rPr>
        <w:t xml:space="preserve"> </w:t>
      </w:r>
      <w:r>
        <w:rPr>
          <w:rFonts w:ascii="Consolas" w:hAnsi="Consolas" w:eastAsia="Consolas" w:cs="Consolas"/>
          <w:color w:val="56676D"/>
          <w:sz w:val="17"/>
          <w:szCs w:val="17"/>
        </w:rPr>
        <w:t>httpd.conf</w:t>
      </w:r>
      <w:r>
        <w:rPr>
          <w:rFonts w:ascii="Consolas" w:hAnsi="Consolas" w:eastAsia="Consolas" w:cs="Consolas"/>
          <w:color w:val="56676D"/>
          <w:spacing w:val="68"/>
          <w:sz w:val="17"/>
          <w:szCs w:val="17"/>
        </w:rPr>
        <w:t xml:space="preserve"> </w:t>
      </w:r>
      <w:r>
        <w:rPr>
          <w:rFonts w:ascii="Microsoft YaHei UI" w:hAnsi="Microsoft YaHei UI" w:eastAsia="Microsoft YaHei UI" w:cs="Microsoft YaHei UI"/>
          <w:color w:val="56676D"/>
          <w:sz w:val="19"/>
          <w:szCs w:val="19"/>
        </w:rPr>
        <w:t>的</w:t>
      </w:r>
      <w:r>
        <w:rPr>
          <w:rFonts w:ascii="Microsoft YaHei UI" w:hAnsi="Microsoft YaHei UI" w:eastAsia="Microsoft YaHei UI" w:cs="Microsoft YaHei UI"/>
          <w:color w:val="56676D"/>
          <w:spacing w:val="8"/>
          <w:sz w:val="19"/>
          <w:szCs w:val="19"/>
        </w:rPr>
        <w:t xml:space="preserve"> </w:t>
      </w:r>
      <w:r>
        <w:rPr>
          <w:rFonts w:ascii="Arial" w:hAnsi="Arial" w:eastAsia="Arial" w:cs="Arial"/>
          <w:color w:val="56676D"/>
          <w:sz w:val="19"/>
          <w:szCs w:val="19"/>
        </w:rPr>
        <w:t>505</w:t>
      </w:r>
      <w:r>
        <w:rPr>
          <w:rFonts w:ascii="Arial" w:hAnsi="Arial" w:eastAsia="Arial" w:cs="Arial"/>
          <w:color w:val="56676D"/>
          <w:spacing w:val="11"/>
          <w:sz w:val="19"/>
          <w:szCs w:val="19"/>
        </w:rPr>
        <w:t xml:space="preserve"> </w:t>
      </w:r>
      <w:r>
        <w:rPr>
          <w:rFonts w:ascii="Microsoft YaHei UI" w:hAnsi="Microsoft YaHei UI" w:eastAsia="Microsoft YaHei UI" w:cs="Microsoft YaHei UI"/>
          <w:color w:val="56676D"/>
          <w:sz w:val="19"/>
          <w:szCs w:val="19"/>
        </w:rPr>
        <w:t>行取消注释：</w:t>
      </w:r>
      <w:r>
        <w:rPr>
          <w:rFonts w:hint="eastAsia" w:ascii="Microsoft YaHei UI" w:hAnsi="Microsoft YaHei UI" w:eastAsia="Microsoft YaHei UI" w:cs="Microsoft YaHei UI"/>
          <w:color w:val="56676D"/>
          <w:sz w:val="19"/>
          <w:szCs w:val="19"/>
          <w:lang w:val="en-US" w:eastAsia="zh-CN"/>
        </w:rPr>
        <w:t>意思就是在这里引入httpd-vhosts.conf文件</w:t>
      </w:r>
    </w:p>
    <w:p>
      <w:pPr>
        <w:spacing w:before="0" w:line="200" w:lineRule="exact"/>
        <w:rPr>
          <w:sz w:val="20"/>
          <w:szCs w:val="20"/>
        </w:rPr>
      </w:pPr>
    </w:p>
    <w:p>
      <w:pPr>
        <w:spacing w:before="7" w:line="240" w:lineRule="exact"/>
        <w:rPr>
          <w:sz w:val="24"/>
          <w:szCs w:val="24"/>
        </w:rPr>
      </w:pPr>
    </w:p>
    <w:p>
      <w:pPr>
        <w:spacing w:before="0"/>
        <w:ind w:left="110" w:right="10000" w:firstLine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>
        <w:pict>
          <v:shape id="_x0000_i1038" o:spt="75" type="#_x0000_t75" style="height:53.25pt;width:450.75pt;" filled="f" coordsize="21600,21600">
            <v:path/>
            <v:fill on="f" focussize="0,0"/>
            <v:stroke/>
            <v:imagedata r:id="rId50" o:title=""/>
            <o:lock v:ext="edit" aspectratio="t"/>
            <w10:wrap type="none"/>
            <w10:anchorlock/>
          </v:shape>
        </w:pict>
      </w:r>
    </w:p>
    <w:p>
      <w:pPr>
        <w:spacing w:after="0"/>
        <w:jc w:val="left"/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spacing w:before="0" w:line="265" w:lineRule="auto"/>
        <w:ind w:left="107" w:right="0" w:firstLine="0"/>
        <w:jc w:val="left"/>
        <w:rPr>
          <w:rFonts w:hint="eastAsia" w:ascii="Microsoft YaHei UI" w:hAnsi="Microsoft YaHei UI" w:eastAsia="Microsoft YaHei UI" w:cs="Microsoft YaHei UI"/>
          <w:color w:val="56676D"/>
          <w:sz w:val="19"/>
          <w:szCs w:val="19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color w:val="56676D"/>
          <w:sz w:val="19"/>
          <w:szCs w:val="19"/>
          <w:lang w:val="en-US" w:eastAsia="zh-CN"/>
        </w:rPr>
        <w:t>hosts：也就是配置域名和IP地址的，位置在C:\Windows\System32\drivers\etc</w:t>
      </w:r>
    </w:p>
    <w:p>
      <w:pPr>
        <w:spacing w:before="0" w:line="265" w:lineRule="auto"/>
        <w:ind w:left="107" w:right="0" w:firstLine="0"/>
        <w:jc w:val="left"/>
        <w:rPr>
          <w:rFonts w:hint="eastAsia" w:ascii="Microsoft YaHei UI" w:hAnsi="Microsoft YaHei UI" w:eastAsia="Microsoft YaHei UI" w:cs="Microsoft YaHei UI"/>
          <w:color w:val="56676D"/>
          <w:sz w:val="19"/>
          <w:szCs w:val="19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color w:val="56676D"/>
          <w:sz w:val="19"/>
          <w:szCs w:val="19"/>
          <w:lang w:val="en-US" w:eastAsia="zh-CN"/>
        </w:rPr>
        <w:t>添加虚拟主机httpd-vhosts.conf位置在C:\Develop\apache\conf\extra</w:t>
      </w:r>
    </w:p>
    <w:p>
      <w:pPr>
        <w:spacing w:before="0" w:line="265" w:lineRule="auto"/>
        <w:ind w:left="107" w:right="0" w:firstLine="0"/>
        <w:jc w:val="left"/>
        <w:rPr>
          <w:rFonts w:hint="eastAsia" w:ascii="Microsoft YaHei UI" w:hAnsi="Microsoft YaHei UI" w:eastAsia="Microsoft YaHei UI" w:cs="Microsoft YaHei UI"/>
          <w:color w:val="56676D"/>
          <w:sz w:val="19"/>
          <w:szCs w:val="19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color w:val="56676D"/>
          <w:sz w:val="19"/>
          <w:szCs w:val="19"/>
          <w:lang w:val="en-US" w:eastAsia="zh-CN"/>
        </w:rPr>
        <w:t>配置apache的参数httpd-conf（引入httpd-vhosts.conf文件</w:t>
      </w:r>
      <w:bookmarkStart w:id="41" w:name="_GoBack"/>
      <w:bookmarkEnd w:id="41"/>
      <w:r>
        <w:rPr>
          <w:rFonts w:hint="eastAsia" w:ascii="Microsoft YaHei UI" w:hAnsi="Microsoft YaHei UI" w:eastAsia="Microsoft YaHei UI" w:cs="Microsoft YaHei UI"/>
          <w:color w:val="56676D"/>
          <w:sz w:val="19"/>
          <w:szCs w:val="19"/>
          <w:lang w:val="en-US" w:eastAsia="zh-CN"/>
        </w:rPr>
        <w:t>）：C:\Develop\apache\conf</w:t>
      </w:r>
    </w:p>
    <w:p>
      <w:pPr>
        <w:spacing w:after="0"/>
        <w:jc w:val="left"/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spacing w:after="0"/>
        <w:jc w:val="left"/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spacing w:after="0"/>
        <w:jc w:val="left"/>
        <w:rPr>
          <w:rFonts w:hint="eastAsia" w:ascii="Times New Roman" w:hAnsi="Times New Roman" w:eastAsia="宋体" w:cs="Times New Roman"/>
          <w:sz w:val="20"/>
          <w:szCs w:val="20"/>
          <w:lang w:val="en-US" w:eastAsia="zh-CN"/>
        </w:rPr>
        <w:sectPr>
          <w:headerReference r:id="rId24" w:type="default"/>
          <w:footerReference r:id="rId25" w:type="default"/>
          <w:pgSz w:w="11900" w:h="16820"/>
          <w:pgMar w:top="0" w:right="940" w:bottom="280" w:left="940" w:header="0" w:footer="0" w:gutter="0"/>
        </w:sectPr>
      </w:pPr>
      <w:r>
        <w:rPr>
          <w:rFonts w:hint="eastAsia" w:ascii="Times New Roman" w:hAnsi="Times New Roman" w:eastAsia="宋体" w:cs="Times New Roman"/>
          <w:sz w:val="20"/>
          <w:szCs w:val="20"/>
          <w:lang w:val="en-US" w:eastAsia="zh-CN"/>
        </w:rPr>
        <w:t>注意：localhost原本指向默认主机，但是现在配置了虚拟主机，一旦配置了虚拟主机，默认主机就不工作了，那么localhost请求的第一台虚拟主机就是我们所谓的默认主机</w:t>
      </w:r>
    </w:p>
    <w:p>
      <w:pPr>
        <w:spacing w:before="2" w:line="100" w:lineRule="exact"/>
        <w:rPr>
          <w:sz w:val="10"/>
          <w:szCs w:val="1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pStyle w:val="5"/>
        <w:spacing w:line="307" w:lineRule="exact"/>
        <w:ind w:right="0"/>
        <w:jc w:val="left"/>
      </w:pPr>
      <w:r>
        <w:pict>
          <v:group id="_x0000_s1451" o:spid="_x0000_s1451" o:spt="203" style="position:absolute;left:0pt;margin-left:52.45pt;margin-top:25.95pt;height:30.85pt;width:490pt;mso-position-horizontal-relative:page;z-index:-2048;mso-width-relative:page;mso-height-relative:page;" coordorigin="1049,520" coordsize="9800,617">
            <o:lock v:ext="edit"/>
            <v:group id="_x0000_s1452" o:spid="_x0000_s1452" o:spt="203" style="position:absolute;left:1050;top:558;height:540;width:9799;" coordorigin="1050,558" coordsize="9799,540">
              <o:lock v:ext="edit"/>
              <v:shape id="_x0000_s1453" o:spid="_x0000_s1453" style="position:absolute;left:1050;top:558;height:540;width:9799;" fillcolor="#F8F8FA" filled="t" stroked="f" coordorigin="1050,558" coordsize="9799,540" path="m1050,558l10850,558,10850,1099,1050,1099,1050,55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454" o:spid="_x0000_s1454" o:spt="203" style="position:absolute;left:1088;top:558;height:540;width:2;" coordorigin="1088,558" coordsize="2,540">
              <o:lock v:ext="edit"/>
              <v:shape id="_x0000_s1455" o:spid="_x0000_s1455" style="position:absolute;left:1088;top:558;height:540;width:2;" filled="f" stroked="t" coordorigin="1088,558" coordsize="0,540" path="m1088,1099l1088,558e">
                <v:path arrowok="t"/>
                <v:fill on="f" focussize="0,0"/>
                <v:stroke weight="3.85157480314961pt" color="#DDDDDD"/>
                <v:imagedata o:title=""/>
                <o:lock v:ext="edit"/>
              </v:shape>
            </v:group>
          </v:group>
        </w:pict>
      </w:r>
      <w:bookmarkStart w:id="35" w:name="静态网站与动态网站"/>
      <w:bookmarkEnd w:id="35"/>
      <w:r>
        <w:rPr>
          <w:color w:val="56676D"/>
        </w:rPr>
        <w:t xml:space="preserve">然后找到 </w:t>
      </w:r>
      <w:r>
        <w:rPr>
          <w:color w:val="56676D"/>
          <w:spacing w:val="2"/>
        </w:rPr>
        <w:t xml:space="preserve"> </w:t>
      </w:r>
      <w:r>
        <w:rPr>
          <w:rFonts w:ascii="Arial" w:hAnsi="Arial" w:eastAsia="Arial" w:cs="Arial"/>
          <w:color w:val="56676D"/>
        </w:rPr>
        <w:t xml:space="preserve">Apache </w:t>
      </w:r>
      <w:r>
        <w:rPr>
          <w:rFonts w:ascii="Arial" w:hAnsi="Arial" w:eastAsia="Arial" w:cs="Arial"/>
          <w:color w:val="56676D"/>
          <w:spacing w:val="8"/>
        </w:rPr>
        <w:t xml:space="preserve"> </w:t>
      </w:r>
      <w:r>
        <w:rPr>
          <w:color w:val="56676D"/>
        </w:rPr>
        <w:t xml:space="preserve">的虚拟主机配置文件，添加一个如下的虚拟主机配置节点，然后重新启动 </w:t>
      </w:r>
      <w:r>
        <w:rPr>
          <w:color w:val="56676D"/>
          <w:spacing w:val="2"/>
        </w:rPr>
        <w:t xml:space="preserve"> </w:t>
      </w:r>
      <w:r>
        <w:rPr>
          <w:rFonts w:ascii="Arial" w:hAnsi="Arial" w:eastAsia="Arial" w:cs="Arial"/>
          <w:color w:val="56676D"/>
        </w:rPr>
        <w:t>Apache</w:t>
      </w:r>
      <w:r>
        <w:rPr>
          <w:color w:val="56676D"/>
        </w:rPr>
        <w:t>。</w:t>
      </w:r>
    </w:p>
    <w:p>
      <w:pPr>
        <w:spacing w:before="3" w:line="130" w:lineRule="exact"/>
        <w:rPr>
          <w:sz w:val="13"/>
          <w:szCs w:val="13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pStyle w:val="5"/>
        <w:spacing w:line="240" w:lineRule="auto"/>
        <w:ind w:left="377" w:right="0"/>
        <w:jc w:val="left"/>
      </w:pPr>
      <w:r>
        <w:rPr>
          <w:color w:val="777777"/>
        </w:rPr>
        <w:t>这个文件中有两个默认的示例配置，可以注释掉</w:t>
      </w:r>
    </w:p>
    <w:p>
      <w:pPr>
        <w:spacing w:before="7" w:line="130" w:lineRule="exact"/>
        <w:rPr>
          <w:sz w:val="13"/>
          <w:szCs w:val="13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/>
        <w:ind w:left="110" w:right="10940" w:firstLine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>
        <w:pict>
          <v:shape id="_x0000_i1039" o:spt="75" type="#_x0000_t75" style="height:253.05pt;width:488.9pt;" filled="f" coordsize="21600,21600">
            <v:path/>
            <v:fill on="f" focussize="0,0"/>
            <v:stroke/>
            <v:imagedata r:id="rId51" o:title=""/>
            <o:lock v:ext="edit" aspectratio="t"/>
            <w10:wrap type="none"/>
            <w10:anchorlock/>
          </v:shape>
        </w:pict>
      </w:r>
    </w:p>
    <w:p>
      <w:pPr>
        <w:spacing w:before="3" w:line="180" w:lineRule="exact"/>
        <w:rPr>
          <w:sz w:val="18"/>
          <w:szCs w:val="18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307" w:lineRule="exact"/>
        <w:ind w:left="107" w:right="0" w:firstLine="0"/>
        <w:jc w:val="left"/>
        <w:rPr>
          <w:rFonts w:ascii="Microsoft YaHei UI" w:hAnsi="Microsoft YaHei UI" w:eastAsia="Microsoft YaHei UI" w:cs="Microsoft YaHei UI"/>
          <w:sz w:val="19"/>
          <w:szCs w:val="19"/>
        </w:rPr>
      </w:pPr>
      <w:r>
        <w:pict>
          <v:group id="_x0000_s1456" o:spid="_x0000_s1456" o:spt="203" style="position:absolute;left:0pt;margin-left:123.05pt;margin-top:3.15pt;height:14.25pt;width:54.75pt;mso-position-horizontal-relative:page;z-index:-2048;mso-width-relative:page;mso-height-relative:page;" coordorigin="2461,63" coordsize="1095,285">
            <o:lock v:ext="edit"/>
            <v:group id="_x0000_s1457" o:spid="_x0000_s1457" o:spt="203" style="position:absolute;left:2461;top:63;height:285;width:1095;" coordorigin="2461,63" coordsize="1095,285">
              <o:lock v:ext="edit"/>
              <v:shape id="_x0000_s1458" o:spid="_x0000_s1458" style="position:absolute;left:2461;top:63;height:285;width:1095;" fillcolor="#F8F8F8" filled="t" stroked="f" coordorigin="2461,63" coordsize="1095,285" path="m2506,348l2482,344,2467,331,2461,308,2461,108,2465,84,2479,69,2501,63,3511,63,3535,68,3550,81,3556,103,3556,303,3552,327,3539,342,3517,348,2506,34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459" o:spid="_x0000_s1459" o:spt="203" style="position:absolute;left:2469;top:71;height:270;width:1080;" coordorigin="2469,71" coordsize="1080,270">
              <o:lock v:ext="edit"/>
              <v:shape id="_x0000_s1460" o:spid="_x0000_s1460" style="position:absolute;left:2469;top:71;height:270;width:1080;" filled="f" stroked="t" coordorigin="2469,71" coordsize="1080,270" path="m2469,303l2469,108,2474,85,2490,73,3511,71,3534,76,3547,92,3549,303,3544,326,3528,339,2506,341,2483,335,2471,319,2469,303xe">
                <v:path arrowok="t"/>
                <v:fill on="f" focussize="0,0"/>
                <v:stroke weight="0.750314960629921pt" color="#EDEDED"/>
                <v:imagedata o:title=""/>
                <o:lock v:ext="edit"/>
              </v:shape>
            </v:group>
          </v:group>
        </w:pict>
      </w:r>
      <w:r>
        <w:pict>
          <v:group id="_x0000_s1461" o:spid="_x0000_s1461" o:spt="203" style="position:absolute;left:0pt;margin-left:318.85pt;margin-top:3.15pt;height:14.25pt;width:31.5pt;mso-position-horizontal-relative:page;z-index:-2048;mso-width-relative:page;mso-height-relative:page;" coordorigin="6378,63" coordsize="630,285">
            <o:lock v:ext="edit"/>
            <v:group id="_x0000_s1462" o:spid="_x0000_s1462" o:spt="203" style="position:absolute;left:6378;top:63;height:285;width:630;" coordorigin="6378,63" coordsize="630,285">
              <o:lock v:ext="edit"/>
              <v:shape id="_x0000_s1463" o:spid="_x0000_s1463" style="position:absolute;left:6378;top:63;height:285;width:630;" fillcolor="#F8F8F8" filled="t" stroked="f" coordorigin="6378,63" coordsize="630,285" path="m6423,348l6399,344,6384,331,6378,308,6378,108,6382,84,6395,69,6418,63,6963,63,6987,68,7002,81,7008,103,7008,303,7004,327,6990,342,6968,348,6423,34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464" o:spid="_x0000_s1464" o:spt="203" style="position:absolute;left:6385;top:71;height:270;width:615;" coordorigin="6385,71" coordsize="615,270">
              <o:lock v:ext="edit"/>
              <v:shape id="_x0000_s1465" o:spid="_x0000_s1465" style="position:absolute;left:6385;top:71;height:270;width:615;" filled="f" stroked="t" coordorigin="6385,71" coordsize="615,270" path="m6385,303l6385,108,6391,85,6407,73,6963,71,6986,76,6998,92,7000,303,6995,326,6979,339,6423,341,6400,335,6387,319,6385,303xe">
                <v:path arrowok="t"/>
                <v:fill on="f" focussize="0,0"/>
                <v:stroke weight="0.750314960629921pt" color="#EDEDED"/>
                <v:imagedata o:title=""/>
                <o:lock v:ext="edit"/>
              </v:shape>
            </v:group>
          </v:group>
        </w:pict>
      </w:r>
      <w:r>
        <w:rPr>
          <w:rFonts w:ascii="Microsoft YaHei UI" w:hAnsi="Microsoft YaHei UI" w:eastAsia="Microsoft YaHei UI" w:cs="Microsoft YaHei UI"/>
          <w:color w:val="56676D"/>
          <w:sz w:val="19"/>
          <w:szCs w:val="19"/>
        </w:rPr>
        <w:t xml:space="preserve">如果真的要使用 </w:t>
      </w:r>
      <w:r>
        <w:rPr>
          <w:rFonts w:ascii="Microsoft YaHei UI" w:hAnsi="Microsoft YaHei UI" w:eastAsia="Microsoft YaHei UI" w:cs="Microsoft YaHei UI"/>
          <w:color w:val="56676D"/>
          <w:spacing w:val="51"/>
          <w:sz w:val="19"/>
          <w:szCs w:val="19"/>
        </w:rPr>
        <w:t xml:space="preserve"> </w:t>
      </w:r>
      <w:r>
        <w:rPr>
          <w:rFonts w:ascii="Consolas" w:hAnsi="Consolas" w:eastAsia="Consolas" w:cs="Consolas"/>
          <w:color w:val="56676D"/>
          <w:sz w:val="17"/>
          <w:szCs w:val="17"/>
        </w:rPr>
        <w:t>baixiu.com</w:t>
      </w:r>
      <w:r>
        <w:rPr>
          <w:rFonts w:ascii="Consolas" w:hAnsi="Consolas" w:eastAsia="Consolas" w:cs="Consolas"/>
          <w:color w:val="56676D"/>
          <w:spacing w:val="70"/>
          <w:sz w:val="17"/>
          <w:szCs w:val="17"/>
        </w:rPr>
        <w:t xml:space="preserve"> </w:t>
      </w:r>
      <w:r>
        <w:rPr>
          <w:rFonts w:ascii="Microsoft YaHei UI" w:hAnsi="Microsoft YaHei UI" w:eastAsia="Microsoft YaHei UI" w:cs="Microsoft YaHei UI"/>
          <w:color w:val="56676D"/>
          <w:sz w:val="19"/>
          <w:szCs w:val="19"/>
        </w:rPr>
        <w:t xml:space="preserve">这个域名的话，就只能通过修改 </w:t>
      </w:r>
      <w:r>
        <w:rPr>
          <w:rFonts w:ascii="Microsoft YaHei UI" w:hAnsi="Microsoft YaHei UI" w:eastAsia="Microsoft YaHei UI" w:cs="Microsoft YaHei UI"/>
          <w:color w:val="56676D"/>
          <w:spacing w:val="51"/>
          <w:sz w:val="19"/>
          <w:szCs w:val="19"/>
        </w:rPr>
        <w:t xml:space="preserve"> </w:t>
      </w:r>
      <w:r>
        <w:rPr>
          <w:rFonts w:ascii="Consolas" w:hAnsi="Consolas" w:eastAsia="Consolas" w:cs="Consolas"/>
          <w:color w:val="56676D"/>
          <w:sz w:val="17"/>
          <w:szCs w:val="17"/>
        </w:rPr>
        <w:t>hosts</w:t>
      </w:r>
      <w:r>
        <w:rPr>
          <w:rFonts w:ascii="Consolas" w:hAnsi="Consolas" w:eastAsia="Consolas" w:cs="Consolas"/>
          <w:color w:val="56676D"/>
          <w:spacing w:val="70"/>
          <w:sz w:val="17"/>
          <w:szCs w:val="17"/>
        </w:rPr>
        <w:t xml:space="preserve"> </w:t>
      </w:r>
      <w:r>
        <w:rPr>
          <w:rFonts w:ascii="Microsoft YaHei UI" w:hAnsi="Microsoft YaHei UI" w:eastAsia="Microsoft YaHei UI" w:cs="Microsoft YaHei UI"/>
          <w:color w:val="56676D"/>
          <w:sz w:val="19"/>
          <w:szCs w:val="19"/>
        </w:rPr>
        <w:t>文件达到目的，原因很简单：这个域名不是</w:t>
      </w:r>
    </w:p>
    <w:p>
      <w:pPr>
        <w:pStyle w:val="5"/>
        <w:spacing w:before="33" w:line="240" w:lineRule="auto"/>
        <w:ind w:right="0"/>
        <w:jc w:val="left"/>
      </w:pPr>
      <w:r>
        <w:pict>
          <v:group id="_x0000_s1466" o:spid="_x0000_s1466" o:spt="203" style="position:absolute;left:0pt;margin-left:52.45pt;margin-top:27.9pt;height:225.15pt;width:490pt;mso-position-horizontal-relative:page;z-index:-2048;mso-width-relative:page;mso-height-relative:page;" coordorigin="1049,558" coordsize="9800,4504">
            <o:lock v:ext="edit"/>
            <v:group id="_x0000_s1467" o:spid="_x0000_s1467" o:spt="203" style="position:absolute;left:1050;top:597;height:4427;width:9799;" coordorigin="1050,597" coordsize="9799,4427">
              <o:lock v:ext="edit"/>
              <v:shape id="_x0000_s1468" o:spid="_x0000_s1468" style="position:absolute;left:1050;top:597;height:4427;width:9799;" fillcolor="#F8F8FA" filled="t" stroked="f" coordorigin="1050,597" coordsize="9799,4427" path="m1050,597l10850,597,10850,5024,1050,5024,1050,597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469" o:spid="_x0000_s1469" o:spt="203" style="position:absolute;left:1088;top:597;height:4427;width:2;" coordorigin="1088,597" coordsize="2,4427">
              <o:lock v:ext="edit"/>
              <v:shape id="_x0000_s1470" o:spid="_x0000_s1470" style="position:absolute;left:1088;top:597;height:4427;width:2;" filled="f" stroked="t" coordorigin="1088,597" coordsize="0,4427" path="m1088,5024l1088,597e">
                <v:path arrowok="t"/>
                <v:fill on="f" focussize="0,0"/>
                <v:stroke weight="3.85157480314961pt" color="#DDDDDD"/>
                <v:imagedata o:title=""/>
                <o:lock v:ext="edit"/>
              </v:shape>
            </v:group>
            <v:group id="_x0000_s1471" o:spid="_x0000_s1471" o:spt="203" style="position:absolute;left:1531;top:1381;height:69;width:75;" coordorigin="1531,1381" coordsize="75,69">
              <o:lock v:ext="edit"/>
              <v:shape id="_x0000_s1472" o:spid="_x0000_s1472" style="position:absolute;left:1531;top:1381;height:69;width:75;" fillcolor="#777777" filled="t" stroked="f" coordorigin="1531,1381" coordsize="75,69" path="m1584,1450l1555,1448,1538,1439,1531,1422,1535,1396,1548,1381,1579,1382,1597,1389,1605,1404,1606,1415,1600,1438,1584,145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473" o:spid="_x0000_s1473" o:spt="203" style="position:absolute;left:1531;top:2161;height:69;width:75;" coordorigin="1531,2161" coordsize="75,69">
              <o:lock v:ext="edit"/>
              <v:shape id="_x0000_s1474" o:spid="_x0000_s1474" style="position:absolute;left:1531;top:2161;height:69;width:75;" fillcolor="#777777" filled="t" stroked="f" coordorigin="1531,2161" coordsize="75,69" path="m1584,2230l1555,2228,1538,2219,1531,2202,1535,2176,1548,2161,1579,2162,1597,2170,1605,2184,1606,2195,1600,2218,1584,223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475" o:spid="_x0000_s1475" o:spt="203" style="position:absolute;left:4547;top:2067;height:285;width:345;" coordorigin="4547,2067" coordsize="345,285">
              <o:lock v:ext="edit"/>
              <v:shape id="_x0000_s1476" o:spid="_x0000_s1476" style="position:absolute;left:4547;top:2067;height:285;width:345;" fillcolor="#F8F8F8" filled="t" stroked="f" coordorigin="4547,2067" coordsize="345,285" path="m4592,2353l4568,2348,4553,2335,4547,2313,4547,2112,4551,2089,4565,2074,4587,2068,4847,2067,4871,2072,4886,2085,4892,2107,4892,2308,4888,2331,4874,2346,4852,2352,4592,2353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477" o:spid="_x0000_s1477" o:spt="203" style="position:absolute;left:4554;top:2075;height:270;width:330;" coordorigin="4554,2075" coordsize="330,270">
              <o:lock v:ext="edit"/>
              <v:shape id="_x0000_s1478" o:spid="_x0000_s1478" style="position:absolute;left:4554;top:2075;height:270;width:330;" filled="f" stroked="t" coordorigin="4554,2075" coordsize="330,270" path="m4554,2308l4554,2112,4560,2089,4576,2077,4847,2075,4870,2080,4882,2096,4885,2308,4879,2330,4863,2343,4592,2345,4569,2340,4557,2324,4554,2308xe">
                <v:path arrowok="t"/>
                <v:fill on="f" focussize="0,0"/>
                <v:stroke weight="0.750314960629921pt" color="#EDEDED"/>
                <v:imagedata o:title=""/>
                <o:lock v:ext="edit"/>
              </v:shape>
              <v:shape id="_x0000_s1479" o:spid="_x0000_s1479" o:spt="75" type="#_x0000_t75" style="position:absolute;left:1771;top:2668;height:1966;width:8884;" filled="f" coordsize="21600,21600">
                <v:path/>
                <v:fill on="f" focussize="0,0"/>
                <v:stroke/>
                <v:imagedata r:id="rId52" o:title=""/>
                <o:lock v:ext="edit" aspectratio="t"/>
              </v:shape>
            </v:group>
          </v:group>
        </w:pict>
      </w:r>
      <w:r>
        <w:rPr>
          <w:color w:val="56676D"/>
        </w:rPr>
        <w:t xml:space="preserve">我们自己的，我们没有办法修改这个域名在公网上的 </w:t>
      </w:r>
      <w:r>
        <w:rPr>
          <w:color w:val="56676D"/>
          <w:spacing w:val="22"/>
        </w:rPr>
        <w:t xml:space="preserve"> </w:t>
      </w:r>
      <w:r>
        <w:rPr>
          <w:rFonts w:ascii="Arial" w:hAnsi="Arial" w:eastAsia="Arial" w:cs="Arial"/>
          <w:color w:val="56676D"/>
        </w:rPr>
        <w:t>DNS</w:t>
      </w:r>
      <w:r>
        <w:rPr>
          <w:color w:val="56676D"/>
        </w:rPr>
        <w:t>。</w:t>
      </w:r>
    </w:p>
    <w:p>
      <w:pPr>
        <w:spacing w:before="3" w:line="130" w:lineRule="exact"/>
        <w:rPr>
          <w:sz w:val="13"/>
          <w:szCs w:val="13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pStyle w:val="5"/>
        <w:spacing w:line="240" w:lineRule="auto"/>
        <w:ind w:left="377" w:right="0"/>
        <w:jc w:val="left"/>
      </w:pPr>
      <w:r>
        <w:rPr>
          <w:color w:val="777777"/>
        </w:rPr>
        <w:t>注意：</w:t>
      </w:r>
    </w:p>
    <w:p>
      <w:pPr>
        <w:spacing w:before="14" w:line="220" w:lineRule="exact"/>
        <w:rPr>
          <w:sz w:val="22"/>
          <w:szCs w:val="22"/>
        </w:rPr>
      </w:pPr>
    </w:p>
    <w:p>
      <w:pPr>
        <w:pStyle w:val="5"/>
        <w:spacing w:line="307" w:lineRule="exact"/>
        <w:ind w:left="827" w:right="0"/>
        <w:jc w:val="left"/>
      </w:pPr>
      <w:r>
        <w:rPr>
          <w:color w:val="777777"/>
        </w:rPr>
        <w:t>如果使用了虚拟主机，则默认必须全部使用虚拟主机，即之前的默认网站也必须通过虚拟主机方式配</w:t>
      </w:r>
    </w:p>
    <w:p>
      <w:pPr>
        <w:pStyle w:val="5"/>
        <w:spacing w:before="33" w:line="240" w:lineRule="auto"/>
        <w:ind w:left="827" w:right="0"/>
        <w:jc w:val="left"/>
        <w:rPr>
          <w:rFonts w:ascii="Arial" w:hAnsi="Arial" w:eastAsia="Arial" w:cs="Arial"/>
        </w:rPr>
      </w:pPr>
      <w:r>
        <w:rPr>
          <w:color w:val="777777"/>
          <w:w w:val="105"/>
        </w:rPr>
        <w:t>置，否则访问不到。参考：</w:t>
      </w:r>
      <w:r>
        <w:fldChar w:fldCharType="begin"/>
      </w:r>
      <w:r>
        <w:instrText xml:space="preserve"> HYPERLINK "http://skypegnu1.blog.51cto.com/8991766/1532454" \h </w:instrText>
      </w:r>
      <w:r>
        <w:fldChar w:fldCharType="separate"/>
      </w:r>
      <w:r>
        <w:rPr>
          <w:rFonts w:ascii="Arial" w:hAnsi="Arial" w:eastAsia="Arial" w:cs="Arial"/>
          <w:color w:val="4183C4"/>
          <w:w w:val="105"/>
          <w:u w:val="single" w:color="4183C4"/>
        </w:rPr>
        <w:t>http://skypegnu1.blog.51cto.com/8991766/1532454</w:t>
      </w:r>
      <w:r>
        <w:rPr>
          <w:rFonts w:ascii="Arial" w:hAnsi="Arial" w:eastAsia="Arial" w:cs="Arial"/>
          <w:color w:val="000000"/>
        </w:rPr>
        <w:fldChar w:fldCharType="end"/>
      </w:r>
    </w:p>
    <w:p>
      <w:pPr>
        <w:spacing w:before="9" w:line="120" w:lineRule="exact"/>
        <w:rPr>
          <w:sz w:val="12"/>
          <w:szCs w:val="12"/>
        </w:rPr>
      </w:pPr>
    </w:p>
    <w:p>
      <w:pPr>
        <w:pStyle w:val="5"/>
        <w:spacing w:line="307" w:lineRule="exact"/>
        <w:ind w:left="827" w:right="0"/>
        <w:jc w:val="left"/>
      </w:pPr>
      <w:r>
        <w:rPr>
          <w:color w:val="777777"/>
        </w:rPr>
        <w:t xml:space="preserve">如果虚拟主机的端口使用的不是  </w:t>
      </w:r>
      <w:r>
        <w:rPr>
          <w:color w:val="777777"/>
          <w:spacing w:val="47"/>
        </w:rPr>
        <w:t xml:space="preserve"> </w:t>
      </w:r>
      <w:r>
        <w:rPr>
          <w:rFonts w:ascii="Consolas" w:hAnsi="Consolas" w:eastAsia="Consolas" w:cs="Consolas"/>
          <w:color w:val="777777"/>
          <w:sz w:val="17"/>
          <w:szCs w:val="17"/>
        </w:rPr>
        <w:t>80</w:t>
      </w:r>
      <w:r>
        <w:rPr>
          <w:rFonts w:ascii="Consolas" w:hAnsi="Consolas" w:eastAsia="Consolas" w:cs="Consolas"/>
          <w:color w:val="777777"/>
          <w:spacing w:val="35"/>
          <w:sz w:val="17"/>
          <w:szCs w:val="17"/>
        </w:rPr>
        <w:t xml:space="preserve"> </w:t>
      </w:r>
      <w:r>
        <w:rPr>
          <w:color w:val="777777"/>
        </w:rPr>
        <w:t>，则需要在主配置文件中添加一个对这个端口的监听：</w:t>
      </w:r>
    </w:p>
    <w:p>
      <w:pPr>
        <w:spacing w:before="6" w:line="100" w:lineRule="exact"/>
        <w:rPr>
          <w:sz w:val="10"/>
          <w:szCs w:val="1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rFonts w:hint="eastAsia" w:eastAsia="宋体"/>
          <w:sz w:val="20"/>
          <w:szCs w:val="20"/>
          <w:lang w:val="en-US" w:eastAsia="zh-CN"/>
        </w:rPr>
      </w:pPr>
      <w:r>
        <w:rPr>
          <w:rFonts w:hint="eastAsia" w:eastAsia="宋体"/>
          <w:sz w:val="20"/>
          <w:szCs w:val="20"/>
          <w:lang w:val="en-US" w:eastAsia="zh-CN"/>
        </w:rPr>
        <w:t xml:space="preserve">chrome://chromes-urls --&gt; net internals --&gt;DNS </w:t>
      </w: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rFonts w:hint="eastAsia" w:eastAsia="宋体"/>
          <w:sz w:val="20"/>
          <w:szCs w:val="20"/>
          <w:lang w:val="en-US" w:eastAsia="zh-CN"/>
        </w:rPr>
      </w:pPr>
      <w:r>
        <w:rPr>
          <w:rFonts w:hint="eastAsia" w:eastAsia="宋体"/>
          <w:sz w:val="20"/>
          <w:szCs w:val="20"/>
          <w:lang w:val="en-US" w:eastAsia="zh-CN"/>
        </w:rPr>
        <w:t>Forbidden 情况通过添加一个Directory节点解决</w:t>
      </w:r>
    </w:p>
    <w:p>
      <w:pPr>
        <w:spacing w:before="0" w:line="200" w:lineRule="exact"/>
        <w:rPr>
          <w:rFonts w:hint="eastAsia" w:eastAsia="宋体"/>
          <w:sz w:val="20"/>
          <w:szCs w:val="20"/>
          <w:lang w:val="en-US" w:eastAsia="zh-CN"/>
        </w:rPr>
      </w:pPr>
      <w:r>
        <w:rPr>
          <w:rFonts w:hint="eastAsia" w:eastAsia="宋体"/>
          <w:sz w:val="20"/>
          <w:szCs w:val="20"/>
          <w:lang w:val="en-US" w:eastAsia="zh-CN"/>
        </w:rPr>
        <w:t>但是这里有个问题：为什么的域名为.dev访问不到，但是域名为.io的可以访问到？</w:t>
      </w: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463" w:lineRule="exact"/>
        <w:ind w:left="107" w:right="0" w:firstLine="0"/>
        <w:jc w:val="left"/>
        <w:rPr>
          <w:rFonts w:ascii="Microsoft YaHei UI" w:hAnsi="Microsoft YaHei UI" w:eastAsia="Microsoft YaHei UI" w:cs="Microsoft YaHei UI"/>
          <w:sz w:val="34"/>
          <w:szCs w:val="34"/>
        </w:rPr>
      </w:pPr>
      <w:r>
        <w:pict>
          <v:group id="_x0000_s1480" o:spid="_x0000_s1480" o:spt="203" style="position:absolute;left:0pt;margin-left:52.5pt;margin-top:28.2pt;height:0.1pt;width:489.95pt;mso-position-horizontal-relative:page;z-index:-2048;mso-width-relative:page;mso-height-relative:page;" coordorigin="1050,565" coordsize="9799,2">
            <o:lock v:ext="edit"/>
            <v:shape id="_x0000_s1481" o:spid="_x0000_s1481" style="position:absolute;left:1050;top:565;height:2;width:9799;" filled="f" stroked="t" coordorigin="1050,565" coordsize="9799,0" path="m1050,565l10850,565e">
              <v:path arrowok="t"/>
              <v:fill on="f" focussize="0,0"/>
              <v:stroke weight="0.850314960629921pt" color="#EDEDED"/>
              <v:imagedata o:title=""/>
              <o:lock v:ext="edit"/>
            </v:shape>
          </v:group>
        </w:pict>
      </w:r>
      <w:r>
        <w:rPr>
          <w:rFonts w:ascii="Arial" w:hAnsi="Arial" w:eastAsia="Arial" w:cs="Arial"/>
          <w:color w:val="86969E"/>
          <w:sz w:val="27"/>
          <w:szCs w:val="27"/>
        </w:rPr>
        <w:t>7.</w:t>
      </w:r>
      <w:r>
        <w:rPr>
          <w:rFonts w:ascii="Arial" w:hAnsi="Arial" w:eastAsia="Arial" w:cs="Arial"/>
          <w:color w:val="86969E"/>
          <w:spacing w:val="-2"/>
          <w:sz w:val="27"/>
          <w:szCs w:val="27"/>
        </w:rPr>
        <w:t xml:space="preserve"> </w:t>
      </w:r>
      <w:r>
        <w:rPr>
          <w:rFonts w:ascii="Microsoft YaHei UI" w:hAnsi="Microsoft YaHei UI" w:eastAsia="Microsoft YaHei UI" w:cs="Microsoft YaHei UI"/>
          <w:color w:val="56676D"/>
          <w:sz w:val="34"/>
          <w:szCs w:val="34"/>
        </w:rPr>
        <w:t>静态网站与动态网站</w:t>
      </w:r>
    </w:p>
    <w:p>
      <w:pPr>
        <w:spacing w:after="0" w:line="463" w:lineRule="exact"/>
        <w:jc w:val="left"/>
        <w:rPr>
          <w:rFonts w:ascii="Microsoft YaHei UI" w:hAnsi="Microsoft YaHei UI" w:eastAsia="Microsoft YaHei UI" w:cs="Microsoft YaHei UI"/>
          <w:sz w:val="34"/>
          <w:szCs w:val="34"/>
        </w:rPr>
        <w:sectPr>
          <w:headerReference r:id="rId26" w:type="default"/>
          <w:footerReference r:id="rId27" w:type="default"/>
          <w:pgSz w:w="11900" w:h="16820"/>
          <w:pgMar w:top="0" w:right="940" w:bottom="280" w:left="940" w:header="0" w:footer="0" w:gutter="0"/>
        </w:sectPr>
      </w:pPr>
    </w:p>
    <w:p>
      <w:pPr>
        <w:spacing w:before="2" w:line="100" w:lineRule="exact"/>
        <w:rPr>
          <w:sz w:val="10"/>
          <w:szCs w:val="1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pStyle w:val="5"/>
        <w:spacing w:line="307" w:lineRule="exact"/>
        <w:ind w:right="0"/>
        <w:jc w:val="left"/>
        <w:rPr>
          <w:rFonts w:hint="eastAsia"/>
          <w:color w:val="56676D"/>
          <w:lang w:val="en-US" w:eastAsia="zh-CN"/>
        </w:rPr>
      </w:pPr>
      <w:r>
        <w:rPr>
          <w:rFonts w:hint="eastAsia"/>
          <w:color w:val="56676D"/>
          <w:lang w:val="en-US" w:eastAsia="zh-CN"/>
        </w:rPr>
        <w:t>经常面试考的一个问题：就是从 向浏览器中输入一个地址，就是发起对这个网站的一个请求，到最终我们看到页面的这个过程，整个过程发生了什么，就是这个过程有几个角色，分别都做了什么事情</w:t>
      </w:r>
    </w:p>
    <w:p>
      <w:pPr>
        <w:pStyle w:val="5"/>
        <w:spacing w:line="307" w:lineRule="exact"/>
        <w:ind w:right="0"/>
        <w:jc w:val="left"/>
        <w:rPr>
          <w:rFonts w:hint="eastAsia"/>
          <w:color w:val="56676D"/>
          <w:lang w:val="en-US" w:eastAsia="zh-CN"/>
        </w:rPr>
      </w:pPr>
      <w:r>
        <w:rPr>
          <w:rFonts w:hint="eastAsia"/>
          <w:color w:val="56676D"/>
          <w:lang w:val="en-US" w:eastAsia="zh-CN"/>
        </w:rPr>
        <w:t>答：简易版本见P13的请求响应过程</w:t>
      </w:r>
    </w:p>
    <w:p>
      <w:pPr>
        <w:pStyle w:val="5"/>
        <w:spacing w:line="307" w:lineRule="exact"/>
        <w:ind w:right="0"/>
        <w:jc w:val="left"/>
        <w:rPr>
          <w:color w:val="56676D"/>
        </w:rPr>
      </w:pPr>
    </w:p>
    <w:p>
      <w:pPr>
        <w:pStyle w:val="5"/>
        <w:spacing w:line="307" w:lineRule="exact"/>
        <w:ind w:right="0"/>
        <w:jc w:val="left"/>
        <w:rPr>
          <w:rFonts w:hint="eastAsia" w:eastAsia="Microsoft YaHei UI"/>
          <w:color w:val="56676D"/>
          <w:lang w:val="en-US" w:eastAsia="zh-CN"/>
        </w:rPr>
      </w:pPr>
      <w:r>
        <w:rPr>
          <w:rFonts w:hint="eastAsia"/>
          <w:color w:val="56676D"/>
          <w:lang w:val="en-US" w:eastAsia="zh-CN"/>
        </w:rPr>
        <w:t>静态网站是服务器原封不动的把你之前写好的代码直接给你</w:t>
      </w:r>
    </w:p>
    <w:p>
      <w:pPr>
        <w:pStyle w:val="5"/>
        <w:spacing w:line="307" w:lineRule="exact"/>
        <w:ind w:right="0"/>
        <w:jc w:val="left"/>
      </w:pPr>
      <w:r>
        <w:rPr>
          <w:color w:val="56676D"/>
        </w:rPr>
        <w:t>至此，我们已经可以把这些静态页面放到服务器上了，客户端也可以通过域名请求这个网站，但是对于我们来说，</w:t>
      </w:r>
    </w:p>
    <w:p>
      <w:pPr>
        <w:pStyle w:val="5"/>
        <w:spacing w:before="33" w:line="265" w:lineRule="auto"/>
        <w:ind w:right="207"/>
        <w:jc w:val="left"/>
      </w:pPr>
      <w:r>
        <w:rPr>
          <w:rFonts w:ascii="Arial" w:hAnsi="Arial" w:eastAsia="Arial" w:cs="Arial"/>
          <w:color w:val="56676D"/>
        </w:rPr>
        <w:t>Apache</w:t>
      </w:r>
      <w:r>
        <w:rPr>
          <w:rFonts w:ascii="Arial" w:hAnsi="Arial" w:eastAsia="Arial" w:cs="Arial"/>
          <w:color w:val="56676D"/>
          <w:spacing w:val="36"/>
        </w:rPr>
        <w:t xml:space="preserve"> </w:t>
      </w:r>
      <w:r>
        <w:rPr>
          <w:color w:val="56676D"/>
        </w:rPr>
        <w:t>能够完成的事情过于简单，无外乎就是找到你请求对应的文件</w:t>
      </w:r>
      <w:r>
        <w:rPr>
          <w:color w:val="56676D"/>
          <w:spacing w:val="33"/>
        </w:rPr>
        <w:t xml:space="preserve"> </w:t>
      </w:r>
      <w:r>
        <w:rPr>
          <w:rFonts w:ascii="Arial" w:hAnsi="Arial" w:eastAsia="Arial" w:cs="Arial"/>
          <w:color w:val="56676D"/>
        </w:rPr>
        <w:t>→</w:t>
      </w:r>
      <w:r>
        <w:rPr>
          <w:rFonts w:ascii="Arial" w:hAnsi="Arial" w:eastAsia="Arial" w:cs="Arial"/>
          <w:color w:val="56676D"/>
          <w:spacing w:val="37"/>
        </w:rPr>
        <w:t xml:space="preserve"> </w:t>
      </w:r>
      <w:r>
        <w:rPr>
          <w:color w:val="56676D"/>
        </w:rPr>
        <w:t>读取文件</w:t>
      </w:r>
      <w:r>
        <w:rPr>
          <w:color w:val="56676D"/>
          <w:spacing w:val="33"/>
        </w:rPr>
        <w:t xml:space="preserve"> </w:t>
      </w:r>
      <w:r>
        <w:rPr>
          <w:rFonts w:ascii="Arial" w:hAnsi="Arial" w:eastAsia="Arial" w:cs="Arial"/>
          <w:color w:val="56676D"/>
        </w:rPr>
        <w:t>→</w:t>
      </w:r>
      <w:r>
        <w:rPr>
          <w:rFonts w:ascii="Arial" w:hAnsi="Arial" w:eastAsia="Arial" w:cs="Arial"/>
          <w:color w:val="56676D"/>
          <w:spacing w:val="37"/>
        </w:rPr>
        <w:t xml:space="preserve"> </w:t>
      </w:r>
      <w:r>
        <w:rPr>
          <w:color w:val="56676D"/>
        </w:rPr>
        <w:t>将文件内容响应给客户端浏</w:t>
      </w:r>
      <w:r>
        <w:rPr>
          <w:color w:val="56676D"/>
          <w:w w:val="102"/>
        </w:rPr>
        <w:t xml:space="preserve"> </w:t>
      </w:r>
      <w:r>
        <w:rPr>
          <w:color w:val="56676D"/>
        </w:rPr>
        <w:t>览器（文件原封不动的给你）。无法满足让网页内容动起来（随着数据动态变化）的需求。</w:t>
      </w:r>
    </w:p>
    <w:p>
      <w:pPr>
        <w:spacing w:before="3" w:line="200" w:lineRule="exact"/>
        <w:rPr>
          <w:sz w:val="20"/>
          <w:szCs w:val="20"/>
        </w:rPr>
      </w:pPr>
    </w:p>
    <w:p>
      <w:pPr>
        <w:pStyle w:val="5"/>
        <w:spacing w:line="265" w:lineRule="auto"/>
        <w:ind w:right="0"/>
        <w:jc w:val="left"/>
      </w:pPr>
      <w:r>
        <w:rPr>
          <w:color w:val="56676D"/>
        </w:rPr>
        <w:t>于是乎，就有人提出了服务端动态网页的概念，这种实现这种概念的技术有很多种：</w:t>
      </w:r>
      <w:r>
        <w:rPr>
          <w:rFonts w:ascii="Arial" w:hAnsi="Arial" w:eastAsia="Arial" w:cs="Arial"/>
          <w:color w:val="56676D"/>
        </w:rPr>
        <w:t>JSP</w:t>
      </w:r>
      <w:r>
        <w:rPr>
          <w:color w:val="56676D"/>
        </w:rPr>
        <w:t>、</w:t>
      </w:r>
      <w:r>
        <w:rPr>
          <w:rFonts w:ascii="Arial" w:hAnsi="Arial" w:eastAsia="Arial" w:cs="Arial"/>
          <w:color w:val="56676D"/>
        </w:rPr>
        <w:t>AS</w:t>
      </w:r>
      <w:r>
        <w:rPr>
          <w:rFonts w:ascii="Arial" w:hAnsi="Arial" w:eastAsia="Arial" w:cs="Arial"/>
          <w:color w:val="56676D"/>
          <w:spacing w:val="-29"/>
        </w:rPr>
        <w:t>P</w:t>
      </w:r>
      <w:r>
        <w:rPr>
          <w:rFonts w:ascii="Arial" w:hAnsi="Arial" w:eastAsia="Arial" w:cs="Arial"/>
          <w:color w:val="56676D"/>
        </w:rPr>
        <w:t>.NET</w:t>
      </w:r>
      <w:r>
        <w:rPr>
          <w:color w:val="56676D"/>
        </w:rPr>
        <w:t>、</w:t>
      </w:r>
      <w:r>
        <w:rPr>
          <w:rFonts w:ascii="Arial" w:hAnsi="Arial" w:eastAsia="Arial" w:cs="Arial"/>
          <w:color w:val="56676D"/>
        </w:rPr>
        <w:t>PHP</w:t>
      </w:r>
      <w:r>
        <w:rPr>
          <w:color w:val="56676D"/>
        </w:rPr>
        <w:t>、</w:t>
      </w:r>
      <w:r>
        <w:rPr>
          <w:rFonts w:ascii="Arial" w:hAnsi="Arial" w:eastAsia="Arial" w:cs="Arial"/>
          <w:color w:val="56676D"/>
        </w:rPr>
        <w:t>Node</w:t>
      </w:r>
      <w:r>
        <w:rPr>
          <w:rFonts w:ascii="Arial" w:hAnsi="Arial" w:eastAsia="Arial" w:cs="Arial"/>
          <w:color w:val="56676D"/>
          <w:w w:val="103"/>
        </w:rPr>
        <w:t xml:space="preserve"> </w:t>
      </w:r>
      <w:r>
        <w:rPr>
          <w:color w:val="56676D"/>
        </w:rPr>
        <w:t>等等。</w:t>
      </w:r>
    </w:p>
    <w:p>
      <w:pPr>
        <w:spacing w:before="3" w:line="200" w:lineRule="exact"/>
        <w:rPr>
          <w:sz w:val="20"/>
          <w:szCs w:val="20"/>
        </w:rPr>
      </w:pPr>
    </w:p>
    <w:p>
      <w:pPr>
        <w:pStyle w:val="5"/>
        <w:spacing w:line="240" w:lineRule="auto"/>
        <w:ind w:right="0"/>
        <w:jc w:val="left"/>
      </w:pPr>
      <w:r>
        <w:rPr>
          <w:color w:val="56676D"/>
        </w:rPr>
        <w:t xml:space="preserve">这些技术的原理就是：不再将 </w:t>
      </w:r>
      <w:r>
        <w:rPr>
          <w:color w:val="56676D"/>
          <w:spacing w:val="29"/>
        </w:rPr>
        <w:t xml:space="preserve"> </w:t>
      </w:r>
      <w:r>
        <w:rPr>
          <w:rFonts w:ascii="Arial" w:hAnsi="Arial" w:eastAsia="Arial" w:cs="Arial"/>
          <w:color w:val="56676D"/>
        </w:rPr>
        <w:t xml:space="preserve">HTML </w:t>
      </w:r>
      <w:r>
        <w:rPr>
          <w:rFonts w:ascii="Arial" w:hAnsi="Arial" w:eastAsia="Arial" w:cs="Arial"/>
          <w:color w:val="56676D"/>
          <w:spacing w:val="36"/>
        </w:rPr>
        <w:t xml:space="preserve"> </w:t>
      </w:r>
      <w:r>
        <w:rPr>
          <w:color w:val="56676D"/>
        </w:rPr>
        <w:t>固定写死，每次用户请求时，动态执行一段代码，临时生成一个用户想要的</w:t>
      </w:r>
    </w:p>
    <w:p>
      <w:pPr>
        <w:pStyle w:val="5"/>
        <w:spacing w:before="33" w:line="240" w:lineRule="auto"/>
        <w:ind w:right="0"/>
        <w:jc w:val="left"/>
      </w:pPr>
      <w:r>
        <w:rPr>
          <w:rFonts w:ascii="Arial" w:hAnsi="Arial" w:eastAsia="Arial" w:cs="Arial"/>
          <w:color w:val="56676D"/>
        </w:rPr>
        <w:t>HTML</w:t>
      </w:r>
      <w:r>
        <w:rPr>
          <w:rFonts w:ascii="Arial" w:hAnsi="Arial" w:eastAsia="Arial" w:cs="Arial"/>
          <w:color w:val="56676D"/>
          <w:spacing w:val="16"/>
        </w:rPr>
        <w:t xml:space="preserve"> </w:t>
      </w:r>
      <w:r>
        <w:rPr>
          <w:color w:val="56676D"/>
        </w:rPr>
        <w:t>页面。</w:t>
      </w:r>
    </w:p>
    <w:p>
      <w:pPr>
        <w:spacing w:before="0" w:line="200" w:lineRule="exact"/>
        <w:rPr>
          <w:sz w:val="20"/>
          <w:szCs w:val="20"/>
        </w:rPr>
      </w:pPr>
    </w:p>
    <w:p>
      <w:pPr>
        <w:spacing w:before="7" w:line="240" w:lineRule="exact"/>
        <w:rPr>
          <w:sz w:val="24"/>
          <w:szCs w:val="24"/>
        </w:rPr>
      </w:pPr>
    </w:p>
    <w:p>
      <w:pPr>
        <w:spacing w:before="0"/>
        <w:ind w:left="110" w:right="10940" w:firstLine="0"/>
        <w:jc w:val="left"/>
      </w:pPr>
      <w:r>
        <w:pict>
          <v:shape id="_x0000_i1040" o:spt="75" type="#_x0000_t75" style="height:157.15pt;width:486.45pt;" filled="f" coordsize="21600,21600">
            <v:path/>
            <v:fill on="f" focussize="0,0"/>
            <v:stroke/>
            <v:imagedata r:id="rId53" o:title=""/>
            <o:lock v:ext="edit" aspectratio="t"/>
            <w10:wrap type="none"/>
            <w10:anchorlock/>
          </v:shape>
        </w:pict>
      </w:r>
    </w:p>
    <w:p>
      <w:pPr>
        <w:spacing w:before="0"/>
        <w:ind w:left="110" w:right="10940" w:firstLine="0"/>
        <w:jc w:val="left"/>
      </w:pPr>
      <w:r>
        <w:drawing>
          <wp:inline distT="0" distB="0" distL="114300" distR="114300">
            <wp:extent cx="6358890" cy="2882265"/>
            <wp:effectExtent l="0" t="0" r="3810" b="635"/>
            <wp:docPr id="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58890" cy="2882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5" w:line="190" w:lineRule="exact"/>
        <w:rPr>
          <w:sz w:val="19"/>
          <w:szCs w:val="19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pStyle w:val="5"/>
        <w:spacing w:line="307" w:lineRule="exact"/>
        <w:ind w:right="0"/>
        <w:jc w:val="left"/>
      </w:pPr>
      <w:r>
        <w:rPr>
          <w:color w:val="56676D"/>
        </w:rPr>
        <w:t xml:space="preserve">动态网站指的也就是每次请求时服务端动态生成 </w:t>
      </w:r>
      <w:r>
        <w:rPr>
          <w:color w:val="56676D"/>
          <w:spacing w:val="11"/>
        </w:rPr>
        <w:t xml:space="preserve"> </w:t>
      </w:r>
      <w:r>
        <w:rPr>
          <w:rFonts w:ascii="Arial" w:hAnsi="Arial" w:eastAsia="Arial" w:cs="Arial"/>
          <w:b/>
          <w:bCs/>
          <w:color w:val="56676D"/>
        </w:rPr>
        <w:t xml:space="preserve">HTML </w:t>
      </w:r>
      <w:r>
        <w:rPr>
          <w:rFonts w:ascii="Arial" w:hAnsi="Arial" w:eastAsia="Arial" w:cs="Arial"/>
          <w:b/>
          <w:bCs/>
          <w:color w:val="56676D"/>
          <w:spacing w:val="18"/>
        </w:rPr>
        <w:t xml:space="preserve"> </w:t>
      </w:r>
      <w:r>
        <w:rPr>
          <w:color w:val="56676D"/>
        </w:rPr>
        <w:t>返回给用户的这种网站。</w:t>
      </w:r>
    </w:p>
    <w:p>
      <w:pPr>
        <w:spacing w:before="8" w:line="220" w:lineRule="exact"/>
        <w:rPr>
          <w:sz w:val="22"/>
          <w:szCs w:val="22"/>
        </w:rPr>
      </w:pPr>
    </w:p>
    <w:p>
      <w:pPr>
        <w:pStyle w:val="5"/>
        <w:spacing w:line="265" w:lineRule="auto"/>
        <w:ind w:right="224"/>
        <w:jc w:val="left"/>
      </w:pPr>
      <w:r>
        <w:rPr>
          <w:color w:val="56676D"/>
        </w:rPr>
        <w:t>这里我们选择</w:t>
      </w:r>
      <w:r>
        <w:rPr>
          <w:color w:val="56676D"/>
          <w:spacing w:val="41"/>
        </w:rPr>
        <w:t xml:space="preserve"> </w:t>
      </w:r>
      <w:r>
        <w:rPr>
          <w:rFonts w:ascii="Arial" w:hAnsi="Arial" w:eastAsia="Arial" w:cs="Arial"/>
          <w:color w:val="56676D"/>
        </w:rPr>
        <w:t>PHP</w:t>
      </w:r>
      <w:r>
        <w:rPr>
          <w:rFonts w:ascii="Arial" w:hAnsi="Arial" w:eastAsia="Arial" w:cs="Arial"/>
          <w:color w:val="56676D"/>
          <w:spacing w:val="44"/>
        </w:rPr>
        <w:t xml:space="preserve"> </w:t>
      </w:r>
      <w:r>
        <w:rPr>
          <w:color w:val="56676D"/>
        </w:rPr>
        <w:t>作为我们了解服务端动态网页开发的技术方案，注意：我们学习的重心不在</w:t>
      </w:r>
      <w:r>
        <w:rPr>
          <w:color w:val="56676D"/>
          <w:spacing w:val="41"/>
        </w:rPr>
        <w:t xml:space="preserve"> </w:t>
      </w:r>
      <w:r>
        <w:rPr>
          <w:rFonts w:ascii="Arial" w:hAnsi="Arial" w:eastAsia="Arial" w:cs="Arial"/>
          <w:color w:val="56676D"/>
        </w:rPr>
        <w:t>PHP</w:t>
      </w:r>
      <w:r>
        <w:rPr>
          <w:color w:val="56676D"/>
        </w:rPr>
        <w:t>，而是了解服</w:t>
      </w:r>
      <w:r>
        <w:rPr>
          <w:color w:val="56676D"/>
          <w:w w:val="102"/>
        </w:rPr>
        <w:t xml:space="preserve"> </w:t>
      </w:r>
      <w:r>
        <w:rPr>
          <w:color w:val="56676D"/>
        </w:rPr>
        <w:t>务端开发，以及某些其他对前端开发有帮助的东西。</w:t>
      </w: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19" w:line="260" w:lineRule="exact"/>
        <w:rPr>
          <w:sz w:val="26"/>
          <w:szCs w:val="26"/>
        </w:rPr>
      </w:pPr>
    </w:p>
    <w:p>
      <w:pPr>
        <w:pStyle w:val="3"/>
        <w:numPr>
          <w:ilvl w:val="1"/>
          <w:numId w:val="9"/>
        </w:numPr>
        <w:tabs>
          <w:tab w:val="left" w:pos="559"/>
        </w:tabs>
        <w:spacing w:before="0" w:after="0" w:line="240" w:lineRule="auto"/>
        <w:ind w:left="559" w:right="0" w:hanging="453"/>
        <w:jc w:val="left"/>
      </w:pPr>
      <w:r>
        <w:pict>
          <v:group id="_x0000_s1482" o:spid="_x0000_s1482" o:spt="203" style="position:absolute;left:0pt;margin-left:52.45pt;margin-top:36.95pt;height:30.85pt;width:490pt;mso-position-horizontal-relative:page;z-index:-2048;mso-width-relative:page;mso-height-relative:page;" coordorigin="1049,739" coordsize="9800,617">
            <o:lock v:ext="edit"/>
            <v:group id="_x0000_s1483" o:spid="_x0000_s1483" o:spt="203" style="position:absolute;left:1050;top:778;height:540;width:9799;" coordorigin="1050,778" coordsize="9799,540">
              <o:lock v:ext="edit"/>
              <v:shape id="_x0000_s1484" o:spid="_x0000_s1484" style="position:absolute;left:1050;top:778;height:540;width:9799;" fillcolor="#F8F8FA" filled="t" stroked="f" coordorigin="1050,778" coordsize="9799,540" path="m1050,778l10850,778,10850,1318,1050,1318,1050,77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485" o:spid="_x0000_s1485" o:spt="203" style="position:absolute;left:1088;top:778;height:540;width:2;" coordorigin="1088,778" coordsize="2,540">
              <o:lock v:ext="edit"/>
              <v:shape id="_x0000_s1486" o:spid="_x0000_s1486" style="position:absolute;left:1088;top:778;height:540;width:2;" filled="f" stroked="t" coordorigin="1088,778" coordsize="0,540" path="m1088,1318l1088,778e">
                <v:path arrowok="t"/>
                <v:fill on="f" focussize="0,0"/>
                <v:stroke weight="3.85157480314961pt" color="#DDDDDD"/>
                <v:imagedata o:title=""/>
                <o:lock v:ext="edit"/>
              </v:shape>
            </v:group>
            <v:group id="_x0000_s1487" o:spid="_x0000_s1487" o:spt="203" style="position:absolute;left:3361;top:928;height:285;width:525;" coordorigin="3361,928" coordsize="525,285">
              <o:lock v:ext="edit"/>
              <v:shape id="_x0000_s1488" o:spid="_x0000_s1488" style="position:absolute;left:3361;top:928;height:285;width:525;" fillcolor="#F8F8F8" filled="t" stroked="f" coordorigin="3361,928" coordsize="525,285" path="m3406,1213l3383,1208,3368,1195,3362,1173,3361,973,3366,949,3379,934,3401,928,3842,928,3865,932,3880,945,3886,968,3887,1168,3882,1192,3869,1207,3847,1213,3406,1213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489" o:spid="_x0000_s1489" o:spt="203" style="position:absolute;left:3369;top:935;height:270;width:510;" coordorigin="3369,935" coordsize="510,270">
              <o:lock v:ext="edit"/>
              <v:shape id="_x0000_s1490" o:spid="_x0000_s1490" style="position:absolute;left:3369;top:935;height:270;width:510;" filled="f" stroked="t" coordorigin="3369,935" coordsize="510,270" path="m3369,1168l3369,973,3374,950,3390,937,3842,935,3865,940,3877,956,3879,1168,3874,1191,3858,1203,3406,1205,3383,1200,3371,1184,3369,1168xe">
                <v:path arrowok="t"/>
                <v:fill on="f" focussize="0,0"/>
                <v:stroke weight="0.750314960629921pt" color="#EDEDED"/>
                <v:imagedata o:title=""/>
                <o:lock v:ext="edit"/>
              </v:shape>
            </v:group>
          </v:group>
        </w:pict>
      </w:r>
      <w:bookmarkStart w:id="36" w:name="配置 PHP 支持"/>
      <w:bookmarkEnd w:id="36"/>
      <w:bookmarkStart w:id="37" w:name="配置 PHP 支持"/>
      <w:bookmarkEnd w:id="37"/>
      <w:r>
        <w:rPr>
          <w:color w:val="56676D"/>
        </w:rPr>
        <w:t>配置</w:t>
      </w:r>
      <w:r>
        <w:rPr>
          <w:color w:val="56676D"/>
          <w:spacing w:val="-25"/>
        </w:rPr>
        <w:t xml:space="preserve"> </w:t>
      </w:r>
      <w:r>
        <w:rPr>
          <w:rFonts w:ascii="Arial" w:hAnsi="Arial" w:eastAsia="Arial" w:cs="Arial"/>
          <w:color w:val="56676D"/>
        </w:rPr>
        <w:t>PHP</w:t>
      </w:r>
      <w:r>
        <w:rPr>
          <w:rFonts w:ascii="Arial" w:hAnsi="Arial" w:eastAsia="Arial" w:cs="Arial"/>
          <w:color w:val="56676D"/>
          <w:spacing w:val="-19"/>
        </w:rPr>
        <w:t xml:space="preserve"> </w:t>
      </w:r>
      <w:r>
        <w:rPr>
          <w:color w:val="56676D"/>
        </w:rPr>
        <w:t>支持</w:t>
      </w:r>
    </w:p>
    <w:p>
      <w:pPr>
        <w:spacing w:before="3" w:line="180" w:lineRule="exact"/>
        <w:rPr>
          <w:sz w:val="18"/>
          <w:szCs w:val="18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/>
        <w:ind w:left="377" w:right="0" w:firstLine="0"/>
        <w:jc w:val="left"/>
        <w:rPr>
          <w:rFonts w:ascii="Consolas" w:hAnsi="Consolas" w:eastAsia="Consolas" w:cs="Consolas"/>
          <w:sz w:val="17"/>
          <w:szCs w:val="17"/>
        </w:rPr>
      </w:pPr>
      <w:r>
        <w:rPr>
          <w:rFonts w:ascii="Arial" w:hAnsi="Arial" w:eastAsia="Arial" w:cs="Arial"/>
          <w:color w:val="777777"/>
          <w:sz w:val="19"/>
          <w:szCs w:val="19"/>
        </w:rPr>
        <w:t>PHP</w:t>
      </w:r>
      <w:r>
        <w:rPr>
          <w:rFonts w:ascii="Arial" w:hAnsi="Arial" w:eastAsia="Arial" w:cs="Arial"/>
          <w:color w:val="777777"/>
          <w:spacing w:val="1"/>
          <w:sz w:val="19"/>
          <w:szCs w:val="19"/>
        </w:rPr>
        <w:t xml:space="preserve"> </w:t>
      </w:r>
      <w:r>
        <w:rPr>
          <w:rFonts w:ascii="Microsoft YaHei UI" w:hAnsi="Microsoft YaHei UI" w:eastAsia="Microsoft YaHei UI" w:cs="Microsoft YaHei UI"/>
          <w:color w:val="777777"/>
          <w:sz w:val="19"/>
          <w:szCs w:val="19"/>
        </w:rPr>
        <w:t xml:space="preserve">文件的扩展名就是 </w:t>
      </w:r>
      <w:r>
        <w:rPr>
          <w:rFonts w:ascii="Microsoft YaHei UI" w:hAnsi="Microsoft YaHei UI" w:eastAsia="Microsoft YaHei UI" w:cs="Microsoft YaHei UI"/>
          <w:color w:val="777777"/>
          <w:spacing w:val="24"/>
          <w:sz w:val="19"/>
          <w:szCs w:val="19"/>
        </w:rPr>
        <w:t xml:space="preserve"> </w:t>
      </w:r>
      <w:r>
        <w:rPr>
          <w:rFonts w:ascii="Consolas" w:hAnsi="Consolas" w:eastAsia="Consolas" w:cs="Consolas"/>
          <w:color w:val="777777"/>
          <w:sz w:val="17"/>
          <w:szCs w:val="17"/>
        </w:rPr>
        <w:t>.php</w:t>
      </w:r>
    </w:p>
    <w:p>
      <w:pPr>
        <w:spacing w:before="8" w:line="110" w:lineRule="exact"/>
        <w:rPr>
          <w:sz w:val="11"/>
          <w:szCs w:val="11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pStyle w:val="5"/>
        <w:spacing w:line="240" w:lineRule="auto"/>
        <w:ind w:right="0"/>
        <w:jc w:val="left"/>
      </w:pPr>
      <w:r>
        <w:pict>
          <v:group id="_x0000_s1491" o:spid="_x0000_s1491" o:spt="203" style="position:absolute;left:0pt;margin-left:279.1pt;margin-top:3.4pt;height:14.25pt;width:21.75pt;mso-position-horizontal-relative:page;z-index:-2048;mso-width-relative:page;mso-height-relative:page;" coordorigin="5582,69" coordsize="435,285">
            <o:lock v:ext="edit"/>
            <v:group id="_x0000_s1492" o:spid="_x0000_s1492" o:spt="203" style="position:absolute;left:5582;top:69;height:285;width:435;" coordorigin="5582,69" coordsize="435,285">
              <o:lock v:ext="edit"/>
              <v:shape id="_x0000_s1493" o:spid="_x0000_s1493" style="position:absolute;left:5582;top:69;height:285;width:435;" fillcolor="#F8F8F8" filled="t" stroked="f" coordorigin="5582,69" coordsize="435,285" path="m5627,354l5604,349,5589,336,5582,314,5582,114,5587,90,5600,75,5622,69,5973,69,5996,73,6011,86,6017,109,6018,309,6013,333,6000,347,5978,354,5627,35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494" o:spid="_x0000_s1494" o:spt="203" style="position:absolute;left:5590;top:76;height:270;width:420;" coordorigin="5590,76" coordsize="420,270">
              <o:lock v:ext="edit"/>
              <v:shape id="_x0000_s1495" o:spid="_x0000_s1495" style="position:absolute;left:5590;top:76;height:270;width:420;" filled="f" stroked="t" coordorigin="5590,76" coordsize="420,270" path="m5590,309l5590,114,5595,91,5611,78,5973,76,5995,81,6008,97,6010,309,6005,332,5989,344,5627,346,5604,341,5592,325,5590,309xe">
                <v:path arrowok="t"/>
                <v:fill on="f" focussize="0,0"/>
                <v:stroke weight="0.750314960629921pt" color="#EDEDED"/>
                <v:imagedata o:title=""/>
                <o:lock v:ext="edit"/>
              </v:shape>
            </v:group>
          </v:group>
        </w:pict>
      </w:r>
      <w:r>
        <w:rPr>
          <w:color w:val="56676D"/>
        </w:rPr>
        <w:t xml:space="preserve">我们可以尝试在刚刚配置的网站中添加一个扩展名为  </w:t>
      </w:r>
      <w:r>
        <w:rPr>
          <w:color w:val="56676D"/>
          <w:spacing w:val="28"/>
        </w:rPr>
        <w:t xml:space="preserve"> </w:t>
      </w:r>
      <w:r>
        <w:rPr>
          <w:rFonts w:ascii="Consolas" w:hAnsi="Consolas" w:eastAsia="Consolas" w:cs="Consolas"/>
          <w:color w:val="56676D"/>
          <w:sz w:val="17"/>
          <w:szCs w:val="17"/>
        </w:rPr>
        <w:t xml:space="preserve">php </w:t>
      </w:r>
      <w:r>
        <w:rPr>
          <w:rFonts w:ascii="Consolas" w:hAnsi="Consolas" w:eastAsia="Consolas" w:cs="Consolas"/>
          <w:color w:val="56676D"/>
          <w:spacing w:val="11"/>
          <w:sz w:val="17"/>
          <w:szCs w:val="17"/>
        </w:rPr>
        <w:t xml:space="preserve"> </w:t>
      </w:r>
      <w:r>
        <w:rPr>
          <w:color w:val="56676D"/>
        </w:rPr>
        <w:t>的文件，然后到浏览器中访问它。</w:t>
      </w: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60" w:lineRule="exact"/>
        <w:rPr>
          <w:sz w:val="26"/>
          <w:szCs w:val="26"/>
        </w:rPr>
      </w:pPr>
    </w:p>
    <w:p>
      <w:pPr>
        <w:numPr>
          <w:ilvl w:val="2"/>
          <w:numId w:val="9"/>
        </w:numPr>
        <w:tabs>
          <w:tab w:val="left" w:pos="587"/>
        </w:tabs>
        <w:spacing w:before="70"/>
        <w:ind w:left="587" w:right="0" w:hanging="334"/>
        <w:jc w:val="lef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color w:val="971A1A"/>
          <w:sz w:val="17"/>
          <w:szCs w:val="17"/>
        </w:rPr>
        <w:t xml:space="preserve">&lt;!‐‐ </w:t>
      </w:r>
      <w:r>
        <w:rPr>
          <w:rFonts w:ascii="Consolas" w:hAnsi="Consolas" w:eastAsia="Consolas" w:cs="Consolas"/>
          <w:color w:val="000000"/>
          <w:spacing w:val="-1"/>
          <w:sz w:val="17"/>
          <w:szCs w:val="17"/>
        </w:rPr>
        <w:t>demo</w:t>
      </w:r>
      <w:r>
        <w:rPr>
          <w:rFonts w:ascii="Consolas" w:hAnsi="Consolas" w:eastAsia="Consolas" w:cs="Consolas"/>
          <w:color w:val="56676D"/>
          <w:spacing w:val="-1"/>
          <w:sz w:val="17"/>
          <w:szCs w:val="17"/>
        </w:rPr>
        <w:t>.</w:t>
      </w:r>
      <w:r>
        <w:rPr>
          <w:rFonts w:ascii="Consolas" w:hAnsi="Consolas" w:eastAsia="Consolas" w:cs="Consolas"/>
          <w:color w:val="000000"/>
          <w:spacing w:val="-1"/>
          <w:sz w:val="17"/>
          <w:szCs w:val="17"/>
        </w:rPr>
        <w:t>php</w:t>
      </w:r>
      <w:r>
        <w:rPr>
          <w:rFonts w:ascii="Consolas" w:hAnsi="Consolas" w:eastAsia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eastAsia="Consolas" w:cs="Consolas"/>
          <w:color w:val="971A1A"/>
          <w:sz w:val="17"/>
          <w:szCs w:val="17"/>
        </w:rPr>
        <w:t>‐‐&gt;</w:t>
      </w:r>
    </w:p>
    <w:p>
      <w:pPr>
        <w:spacing w:before="1" w:line="100" w:lineRule="exact"/>
        <w:rPr>
          <w:sz w:val="10"/>
          <w:szCs w:val="10"/>
        </w:rPr>
      </w:pPr>
    </w:p>
    <w:p>
      <w:pPr>
        <w:numPr>
          <w:ilvl w:val="2"/>
          <w:numId w:val="9"/>
        </w:numPr>
        <w:tabs>
          <w:tab w:val="left" w:pos="587"/>
        </w:tabs>
        <w:spacing w:before="0"/>
        <w:ind w:left="587" w:right="0" w:hanging="334"/>
        <w:jc w:val="lef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color w:val="971A1A"/>
          <w:spacing w:val="-1"/>
          <w:sz w:val="17"/>
          <w:szCs w:val="17"/>
        </w:rPr>
        <w:t>&lt;?</w:t>
      </w:r>
      <w:r>
        <w:rPr>
          <w:rFonts w:ascii="Consolas" w:hAnsi="Consolas" w:eastAsia="Consolas" w:cs="Consolas"/>
          <w:color w:val="000000"/>
          <w:spacing w:val="-1"/>
          <w:sz w:val="17"/>
          <w:szCs w:val="17"/>
        </w:rPr>
        <w:t>php</w:t>
      </w:r>
      <w:r>
        <w:rPr>
          <w:rFonts w:ascii="Consolas" w:hAnsi="Consolas" w:eastAsia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eastAsia="Consolas" w:cs="Consolas"/>
          <w:color w:val="770087"/>
          <w:sz w:val="17"/>
          <w:szCs w:val="17"/>
        </w:rPr>
        <w:t xml:space="preserve">echo </w:t>
      </w:r>
      <w:r>
        <w:rPr>
          <w:rFonts w:ascii="Consolas" w:hAnsi="Consolas" w:eastAsia="Consolas" w:cs="Consolas"/>
          <w:color w:val="AA1111"/>
          <w:sz w:val="17"/>
          <w:szCs w:val="17"/>
        </w:rPr>
        <w:t xml:space="preserve">'Hello </w:t>
      </w:r>
      <w:r>
        <w:rPr>
          <w:rFonts w:ascii="Consolas" w:hAnsi="Consolas" w:eastAsia="Consolas" w:cs="Consolas"/>
          <w:color w:val="AA1111"/>
          <w:spacing w:val="-1"/>
          <w:sz w:val="17"/>
          <w:szCs w:val="17"/>
        </w:rPr>
        <w:t>PHP'</w:t>
      </w:r>
      <w:r>
        <w:rPr>
          <w:rFonts w:ascii="Consolas" w:hAnsi="Consolas" w:eastAsia="Consolas" w:cs="Consolas"/>
          <w:color w:val="56676D"/>
          <w:spacing w:val="-1"/>
          <w:sz w:val="17"/>
          <w:szCs w:val="17"/>
        </w:rPr>
        <w:t>;</w:t>
      </w:r>
      <w:r>
        <w:rPr>
          <w:rFonts w:ascii="Consolas" w:hAnsi="Consolas" w:eastAsia="Consolas" w:cs="Consolas"/>
          <w:color w:val="56676D"/>
          <w:sz w:val="17"/>
          <w:szCs w:val="17"/>
        </w:rPr>
        <w:t xml:space="preserve"> </w:t>
      </w:r>
      <w:r>
        <w:rPr>
          <w:rFonts w:ascii="Consolas" w:hAnsi="Consolas" w:eastAsia="Consolas" w:cs="Consolas"/>
          <w:color w:val="971A1A"/>
          <w:sz w:val="17"/>
          <w:szCs w:val="17"/>
        </w:rPr>
        <w:t>?&gt;</w:t>
      </w:r>
    </w:p>
    <w:p>
      <w:pPr>
        <w:spacing w:before="0" w:line="200" w:lineRule="exact"/>
        <w:rPr>
          <w:sz w:val="20"/>
          <w:szCs w:val="20"/>
        </w:rPr>
      </w:pPr>
    </w:p>
    <w:p>
      <w:pPr>
        <w:spacing w:before="9" w:line="240" w:lineRule="exact"/>
        <w:rPr>
          <w:sz w:val="24"/>
          <w:szCs w:val="24"/>
        </w:rPr>
      </w:pPr>
    </w:p>
    <w:p>
      <w:pPr>
        <w:pStyle w:val="5"/>
        <w:spacing w:line="307" w:lineRule="exact"/>
        <w:ind w:right="0"/>
        <w:jc w:val="left"/>
      </w:pPr>
      <w:r>
        <w:pict>
          <v:group id="_x0000_s1496" o:spid="_x0000_s1496" o:spt="203" style="position:absolute;left:0pt;margin-left:52.5pt;margin-top:-56.1pt;height:42.75pt;width:489.95pt;mso-position-horizontal-relative:page;z-index:-2048;mso-width-relative:page;mso-height-relative:page;" coordorigin="1050,-1122" coordsize="9799,855">
            <o:lock v:ext="edit"/>
            <v:group id="_x0000_s1497" o:spid="_x0000_s1497" o:spt="203" style="position:absolute;left:1058;top:-1115;height:840;width:9784;" coordorigin="1058,-1115" coordsize="9784,840">
              <o:lock v:ext="edit"/>
              <v:shape id="_x0000_s1498" o:spid="_x0000_s1498" style="position:absolute;left:1058;top:-1115;height:840;width:9784;" fillcolor="#F8F8F8" filled="t" stroked="f" coordorigin="1058,-1115" coordsize="9784,840" path="m1095,-274l1073,-280,1060,-296,1058,-312,1058,-1077,1063,-1100,1079,-1113,10805,-1115,10827,-1109,10840,-1093,10842,-312,10837,-289,10821,-277,1095,-27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499" o:spid="_x0000_s1499" o:spt="203" style="position:absolute;left:1058;top:-1115;height:840;width:9784;" coordorigin="1058,-1115" coordsize="9784,840">
              <o:lock v:ext="edit"/>
              <v:shape id="_x0000_s1500" o:spid="_x0000_s1500" style="position:absolute;left:1058;top:-1115;height:840;width:9784;" filled="f" stroked="t" coordorigin="1058,-1115" coordsize="9784,840" path="m1058,-312l1058,-1077,1063,-1100,1079,-1113,10805,-1115,10827,-1109,10840,-1093,10842,-312,10837,-289,10821,-277,1095,-274,1073,-280,1060,-296,1058,-312xe">
                <v:path arrowok="t"/>
                <v:fill on="f" focussize="0,0"/>
                <v:stroke weight="0.750314960629921pt" color="#EDEDED"/>
                <v:imagedata o:title=""/>
                <o:lock v:ext="edit"/>
              </v:shape>
            </v:group>
            <v:group id="_x0000_s1501" o:spid="_x0000_s1501" o:spt="203" style="position:absolute;left:1463;top:-987;height:600;width:2;" coordorigin="1463,-987" coordsize="2,600">
              <o:lock v:ext="edit"/>
              <v:shape id="_x0000_s1502" o:spid="_x0000_s1502" style="position:absolute;left:1463;top:-987;height:600;width:2;" filled="f" stroked="t" coordorigin="1463,-987" coordsize="0,600" path="m1463,-387l1463,-987e">
                <v:path arrowok="t"/>
                <v:fill on="f" focussize="0,0"/>
                <v:stroke weight="0.850314960629921pt" color="#DDDDDD"/>
                <v:imagedata o:title=""/>
                <o:lock v:ext="edit"/>
              </v:shape>
            </v:group>
          </v:group>
        </w:pict>
      </w:r>
      <w:r>
        <w:pict>
          <v:group id="_x0000_s1503" o:spid="_x0000_s1503" o:spt="203" style="position:absolute;left:0pt;margin-left:220.55pt;margin-top:3.15pt;height:14.25pt;width:49.5pt;mso-position-horizontal-relative:page;z-index:-2048;mso-width-relative:page;mso-height-relative:page;" coordorigin="4412,63" coordsize="990,285">
            <o:lock v:ext="edit"/>
            <v:group id="_x0000_s1504" o:spid="_x0000_s1504" o:spt="203" style="position:absolute;left:4412;top:63;height:285;width:990;" coordorigin="4412,63" coordsize="990,285">
              <o:lock v:ext="edit"/>
              <v:shape id="_x0000_s1505" o:spid="_x0000_s1505" style="position:absolute;left:4412;top:63;height:285;width:990;" fillcolor="#F8F8F8" filled="t" stroked="f" coordorigin="4412,63" coordsize="990,285" path="m4457,348l4433,344,4418,331,4412,308,4412,108,4416,84,4430,69,4452,63,5357,63,5381,68,5396,81,5402,103,5402,303,5398,327,5384,342,5362,348,4457,34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506" o:spid="_x0000_s1506" o:spt="203" style="position:absolute;left:4419;top:71;height:270;width:975;" coordorigin="4419,71" coordsize="975,270">
              <o:lock v:ext="edit"/>
              <v:shape id="_x0000_s1507" o:spid="_x0000_s1507" style="position:absolute;left:4419;top:71;height:270;width:975;" filled="f" stroked="t" coordorigin="4419,71" coordsize="975,270" path="m4419,303l4419,108,4425,85,4441,73,5357,71,5380,76,5392,92,5395,303,5389,326,5373,339,4457,341,4434,335,4422,319,4419,303xe">
                <v:path arrowok="t"/>
                <v:fill on="f" focussize="0,0"/>
                <v:stroke weight="0.750314960629921pt" color="#EDEDED"/>
                <v:imagedata o:title=""/>
                <o:lock v:ext="edit"/>
              </v:shape>
            </v:group>
          </v:group>
        </w:pict>
      </w:r>
      <w:r>
        <w:rPr>
          <w:color w:val="56676D"/>
        </w:rPr>
        <w:t xml:space="preserve">结果出乎意料，并没有显示我们想要的  </w:t>
      </w:r>
      <w:r>
        <w:rPr>
          <w:color w:val="56676D"/>
          <w:spacing w:val="20"/>
        </w:rPr>
        <w:t xml:space="preserve"> </w:t>
      </w:r>
      <w:r>
        <w:rPr>
          <w:rFonts w:ascii="Consolas" w:hAnsi="Consolas" w:eastAsia="Consolas" w:cs="Consolas"/>
          <w:color w:val="56676D"/>
          <w:sz w:val="17"/>
          <w:szCs w:val="17"/>
        </w:rPr>
        <w:t>Hello</w:t>
      </w:r>
      <w:r>
        <w:rPr>
          <w:rFonts w:ascii="Consolas" w:hAnsi="Consolas" w:eastAsia="Consolas" w:cs="Consolas"/>
          <w:color w:val="56676D"/>
          <w:spacing w:val="47"/>
          <w:sz w:val="17"/>
          <w:szCs w:val="17"/>
        </w:rPr>
        <w:t xml:space="preserve"> </w:t>
      </w:r>
      <w:r>
        <w:rPr>
          <w:rFonts w:ascii="Consolas" w:hAnsi="Consolas" w:eastAsia="Consolas" w:cs="Consolas"/>
          <w:color w:val="56676D"/>
          <w:sz w:val="17"/>
          <w:szCs w:val="17"/>
        </w:rPr>
        <w:t>PHP</w:t>
      </w:r>
      <w:r>
        <w:rPr>
          <w:rFonts w:ascii="Consolas" w:hAnsi="Consolas" w:eastAsia="Consolas" w:cs="Consolas"/>
          <w:color w:val="56676D"/>
          <w:spacing w:val="18"/>
          <w:sz w:val="17"/>
          <w:szCs w:val="17"/>
        </w:rPr>
        <w:t xml:space="preserve"> </w:t>
      </w:r>
      <w:r>
        <w:rPr>
          <w:color w:val="56676D"/>
        </w:rPr>
        <w:t>，而是将我们的代码原封不动的返回给浏览器了。</w:t>
      </w:r>
    </w:p>
    <w:p>
      <w:pPr>
        <w:spacing w:after="0" w:line="307" w:lineRule="exact"/>
        <w:jc w:val="left"/>
        <w:sectPr>
          <w:headerReference r:id="rId28" w:type="default"/>
          <w:footerReference r:id="rId29" w:type="default"/>
          <w:pgSz w:w="11900" w:h="16820"/>
          <w:pgMar w:top="0" w:right="940" w:bottom="280" w:left="940" w:header="0" w:footer="0" w:gutter="0"/>
        </w:sectPr>
      </w:pPr>
    </w:p>
    <w:p>
      <w:pPr>
        <w:spacing w:before="5" w:line="110" w:lineRule="exact"/>
        <w:rPr>
          <w:sz w:val="11"/>
          <w:szCs w:val="11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/>
        <w:ind w:left="110" w:right="10940" w:firstLine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>
        <w:pict>
          <v:shape id="_x0000_i1041" o:spt="75" type="#_x0000_t75" style="height:224.4pt;width:491.7pt;" filled="f" coordsize="21600,21600">
            <v:path/>
            <v:fill on="f" focussize="0,0"/>
            <v:stroke/>
            <v:imagedata r:id="rId55" o:title=""/>
            <o:lock v:ext="edit" aspectratio="t"/>
            <w10:wrap type="none"/>
            <w10:anchorlock/>
          </v:shape>
        </w:pict>
      </w:r>
    </w:p>
    <w:p>
      <w:pPr>
        <w:spacing w:before="6" w:line="150" w:lineRule="exact"/>
        <w:rPr>
          <w:sz w:val="15"/>
          <w:szCs w:val="15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pStyle w:val="5"/>
        <w:spacing w:line="307" w:lineRule="exact"/>
        <w:ind w:right="0"/>
        <w:jc w:val="left"/>
      </w:pPr>
      <w:r>
        <w:pict>
          <v:group id="_x0000_s1508" o:spid="_x0000_s1508" o:spt="203" style="position:absolute;left:0pt;margin-left:315.1pt;margin-top:3.15pt;height:14.25pt;width:26.25pt;mso-position-horizontal-relative:page;z-index:-2048;mso-width-relative:page;mso-height-relative:page;" coordorigin="6303,63" coordsize="525,285">
            <o:lock v:ext="edit"/>
            <v:group id="_x0000_s1509" o:spid="_x0000_s1509" o:spt="203" style="position:absolute;left:6303;top:63;height:285;width:525;" coordorigin="6303,63" coordsize="525,285">
              <o:lock v:ext="edit"/>
              <v:shape id="_x0000_s1510" o:spid="_x0000_s1510" style="position:absolute;left:6303;top:63;height:285;width:525;" fillcolor="#F8F8F8" filled="t" stroked="f" coordorigin="6303,63" coordsize="525,285" path="m6348,348l6324,344,6309,331,6303,308,6303,108,6307,84,6320,69,6343,63,6783,63,6807,68,6822,81,6828,103,6828,303,6823,327,6810,342,6788,348,6348,34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511" o:spid="_x0000_s1511" o:spt="203" style="position:absolute;left:6310;top:71;height:270;width:510;" coordorigin="6310,71" coordsize="510,270">
              <o:lock v:ext="edit"/>
              <v:shape id="_x0000_s1512" o:spid="_x0000_s1512" style="position:absolute;left:6310;top:71;height:270;width:510;" filled="f" stroked="t" coordorigin="6310,71" coordsize="510,270" path="m6310,303l6310,108,6315,85,6331,73,6783,71,6806,76,6818,92,6820,303,6815,326,6799,339,6348,341,6325,335,6312,319,6310,303xe">
                <v:path arrowok="t"/>
                <v:fill on="f" focussize="0,0"/>
                <v:stroke weight="0.750314960629921pt" color="#EDEDED"/>
                <v:imagedata o:title=""/>
                <o:lock v:ext="edit"/>
              </v:shape>
            </v:group>
          </v:group>
        </w:pict>
      </w:r>
      <w:r>
        <w:rPr>
          <w:color w:val="56676D"/>
        </w:rPr>
        <w:t>原因很简单：</w:t>
      </w:r>
      <w:r>
        <w:rPr>
          <w:rFonts w:ascii="Arial" w:hAnsi="Arial" w:eastAsia="Arial" w:cs="Arial"/>
          <w:color w:val="56676D"/>
        </w:rPr>
        <w:t>Apache</w:t>
      </w:r>
      <w:r>
        <w:rPr>
          <w:rFonts w:ascii="Arial" w:hAnsi="Arial" w:eastAsia="Arial" w:cs="Arial"/>
          <w:color w:val="56676D"/>
          <w:spacing w:val="28"/>
        </w:rPr>
        <w:t xml:space="preserve"> </w:t>
      </w:r>
      <w:r>
        <w:rPr>
          <w:color w:val="56676D"/>
        </w:rPr>
        <w:t xml:space="preserve">只能处理静态文件请求，对于后缀名为  </w:t>
      </w:r>
      <w:r>
        <w:rPr>
          <w:color w:val="56676D"/>
          <w:spacing w:val="36"/>
        </w:rPr>
        <w:t xml:space="preserve"> </w:t>
      </w:r>
      <w:r>
        <w:rPr>
          <w:rFonts w:ascii="Consolas" w:hAnsi="Consolas" w:eastAsia="Consolas" w:cs="Consolas"/>
          <w:color w:val="56676D"/>
          <w:sz w:val="17"/>
          <w:szCs w:val="17"/>
        </w:rPr>
        <w:t xml:space="preserve">.php </w:t>
      </w:r>
      <w:r>
        <w:rPr>
          <w:rFonts w:ascii="Consolas" w:hAnsi="Consolas" w:eastAsia="Consolas" w:cs="Consolas"/>
          <w:color w:val="56676D"/>
          <w:spacing w:val="17"/>
          <w:sz w:val="17"/>
          <w:szCs w:val="17"/>
        </w:rPr>
        <w:t xml:space="preserve"> </w:t>
      </w:r>
      <w:r>
        <w:rPr>
          <w:color w:val="56676D"/>
        </w:rPr>
        <w:t>这种动态文件，它无法执行，所以就当成是一</w:t>
      </w:r>
    </w:p>
    <w:p>
      <w:pPr>
        <w:pStyle w:val="5"/>
        <w:spacing w:before="33" w:line="415" w:lineRule="auto"/>
        <w:ind w:right="7766"/>
        <w:jc w:val="left"/>
      </w:pPr>
      <w:r>
        <w:rPr>
          <w:color w:val="56676D"/>
        </w:rPr>
        <w:t>个静态文件直接返回了。</w:t>
      </w:r>
      <w:r>
        <w:rPr>
          <w:color w:val="56676D"/>
          <w:w w:val="102"/>
        </w:rPr>
        <w:t xml:space="preserve"> </w:t>
      </w:r>
      <w:r>
        <w:rPr>
          <w:color w:val="56676D"/>
        </w:rPr>
        <w:t>解决方法：</w:t>
      </w:r>
    </w:p>
    <w:p>
      <w:pPr>
        <w:pStyle w:val="5"/>
        <w:spacing w:before="51" w:line="240" w:lineRule="auto"/>
        <w:ind w:left="557" w:right="0"/>
        <w:jc w:val="left"/>
        <w:rPr>
          <w:rFonts w:ascii="Arial" w:hAnsi="Arial" w:eastAsia="Arial" w:cs="Arial"/>
        </w:rPr>
      </w:pPr>
      <w:r>
        <w:pict>
          <v:group id="_x0000_s1513" o:spid="_x0000_s1513" o:spt="203" style="position:absolute;left:0pt;margin-left:63pt;margin-top:10.65pt;height:3.4pt;width:3.7pt;mso-position-horizontal-relative:page;z-index:-2048;mso-width-relative:page;mso-height-relative:page;" coordorigin="1261,214" coordsize="75,69">
            <o:lock v:ext="edit"/>
            <v:shape id="_x0000_s1514" o:spid="_x0000_s1514" style="position:absolute;left:1261;top:214;height:69;width:75;" fillcolor="#56676D" filled="t" stroked="f" coordorigin="1261,214" coordsize="75,69" path="m1314,282l1285,281,1268,271,1261,254,1265,228,1278,214,1309,214,1327,222,1335,236,1336,247,1330,270,1314,282xe">
              <v:path arrowok="t"/>
              <v:fill on="t" focussize="0,0"/>
              <v:stroke on="f"/>
              <v:imagedata o:title=""/>
              <o:lock v:ext="edit"/>
            </v:shape>
          </v:group>
        </w:pict>
      </w:r>
      <w:r>
        <w:rPr>
          <w:color w:val="56676D"/>
        </w:rPr>
        <w:t>在服务器上安装</w:t>
      </w:r>
      <w:r>
        <w:rPr>
          <w:color w:val="56676D"/>
          <w:spacing w:val="5"/>
        </w:rPr>
        <w:t xml:space="preserve"> </w:t>
      </w:r>
      <w:r>
        <w:rPr>
          <w:rFonts w:ascii="Arial" w:hAnsi="Arial" w:eastAsia="Arial" w:cs="Arial"/>
          <w:color w:val="56676D"/>
        </w:rPr>
        <w:t>PHP</w:t>
      </w:r>
    </w:p>
    <w:p>
      <w:pPr>
        <w:spacing w:before="4" w:line="140" w:lineRule="exact"/>
        <w:rPr>
          <w:sz w:val="14"/>
          <w:szCs w:val="14"/>
        </w:rPr>
      </w:pPr>
    </w:p>
    <w:p>
      <w:pPr>
        <w:pStyle w:val="5"/>
        <w:spacing w:line="307" w:lineRule="exact"/>
        <w:ind w:left="1007" w:right="0"/>
        <w:jc w:val="left"/>
      </w:pPr>
      <w:r>
        <w:pict>
          <v:group id="_x0000_s1515" o:spid="_x0000_s1515" o:spt="203" style="position:absolute;left:0pt;margin-left:85.55pt;margin-top:7.85pt;height:3.4pt;width:3.7pt;mso-position-horizontal-relative:page;z-index:-2048;mso-width-relative:page;mso-height-relative:page;" coordorigin="1711,157" coordsize="75,69">
            <o:lock v:ext="edit"/>
            <v:shape id="_x0000_s1516" o:spid="_x0000_s1516" style="position:absolute;left:1711;top:157;height:69;width:75;" filled="f" stroked="t" coordorigin="1711,157" coordsize="75,69" path="m1786,191l1780,214,1764,226,1735,224,1718,215,1711,198,1715,172,1728,157,1759,158,1777,165,1785,180,1786,191xe">
              <v:path arrowok="t"/>
              <v:fill on="f" focussize="0,0"/>
              <v:stroke weight="0.750314960629921pt" color="#56676D"/>
              <v:imagedata o:title=""/>
              <o:lock v:ext="edit"/>
            </v:shape>
          </v:group>
        </w:pict>
      </w:r>
      <w:r>
        <w:rPr>
          <w:color w:val="56676D"/>
          <w:w w:val="105"/>
        </w:rPr>
        <w:t>解压</w:t>
      </w:r>
      <w:r>
        <w:rPr>
          <w:color w:val="56676D"/>
          <w:spacing w:val="-28"/>
          <w:w w:val="105"/>
        </w:rPr>
        <w:t xml:space="preserve"> </w:t>
      </w:r>
      <w:r>
        <w:rPr>
          <w:rFonts w:ascii="Arial" w:hAnsi="Arial" w:eastAsia="Arial" w:cs="Arial"/>
          <w:color w:val="56676D"/>
          <w:w w:val="105"/>
        </w:rPr>
        <w:t>php</w:t>
      </w:r>
      <w:r>
        <w:rPr>
          <w:rFonts w:ascii="Arial" w:hAnsi="Arial" w:eastAsia="Arial" w:cs="Arial"/>
          <w:color w:val="56676D"/>
          <w:spacing w:val="-24"/>
          <w:w w:val="105"/>
        </w:rPr>
        <w:t xml:space="preserve"> </w:t>
      </w:r>
      <w:r>
        <w:rPr>
          <w:color w:val="56676D"/>
          <w:w w:val="105"/>
        </w:rPr>
        <w:t>到纯英文路径目录中</w:t>
      </w:r>
    </w:p>
    <w:p>
      <w:pPr>
        <w:spacing w:before="9" w:line="120" w:lineRule="exact"/>
        <w:rPr>
          <w:sz w:val="12"/>
          <w:szCs w:val="12"/>
        </w:rPr>
      </w:pPr>
    </w:p>
    <w:p>
      <w:pPr>
        <w:pStyle w:val="5"/>
        <w:spacing w:line="307" w:lineRule="exact"/>
        <w:ind w:left="557" w:right="0"/>
        <w:jc w:val="left"/>
      </w:pPr>
      <w:r>
        <w:pict>
          <v:group id="_x0000_s1517" o:spid="_x0000_s1517" o:spt="203" style="position:absolute;left:0pt;margin-left:63pt;margin-top:7.85pt;height:3.4pt;width:3.7pt;mso-position-horizontal-relative:page;z-index:-2048;mso-width-relative:page;mso-height-relative:page;" coordorigin="1261,157" coordsize="75,69">
            <o:lock v:ext="edit"/>
            <v:shape id="_x0000_s1518" o:spid="_x0000_s1518" style="position:absolute;left:1261;top:157;height:69;width:75;" fillcolor="#56676D" filled="t" stroked="f" coordorigin="1261,157" coordsize="75,69" path="m1314,226l1285,224,1268,215,1261,198,1265,172,1278,157,1309,158,1327,165,1335,180,1336,191,1330,214,1314,226xe">
              <v:path arrowok="t"/>
              <v:fill on="t" focussize="0,0"/>
              <v:stroke on="f"/>
              <v:imagedata o:title=""/>
              <o:lock v:ext="edit"/>
            </v:shape>
          </v:group>
        </w:pict>
      </w:r>
      <w:r>
        <w:rPr>
          <w:color w:val="56676D"/>
        </w:rPr>
        <w:t>在</w:t>
      </w:r>
      <w:r>
        <w:rPr>
          <w:color w:val="56676D"/>
          <w:spacing w:val="5"/>
        </w:rPr>
        <w:t xml:space="preserve"> </w:t>
      </w:r>
      <w:r>
        <w:rPr>
          <w:rFonts w:ascii="Arial" w:hAnsi="Arial" w:eastAsia="Arial" w:cs="Arial"/>
          <w:color w:val="56676D"/>
        </w:rPr>
        <w:t>Apache</w:t>
      </w:r>
      <w:r>
        <w:rPr>
          <w:rFonts w:ascii="Arial" w:hAnsi="Arial" w:eastAsia="Arial" w:cs="Arial"/>
          <w:color w:val="56676D"/>
          <w:spacing w:val="8"/>
        </w:rPr>
        <w:t xml:space="preserve"> </w:t>
      </w:r>
      <w:r>
        <w:rPr>
          <w:color w:val="56676D"/>
        </w:rPr>
        <w:t>中添加支持</w:t>
      </w:r>
      <w:r>
        <w:rPr>
          <w:color w:val="56676D"/>
          <w:spacing w:val="6"/>
        </w:rPr>
        <w:t xml:space="preserve"> </w:t>
      </w:r>
      <w:r>
        <w:rPr>
          <w:rFonts w:ascii="Arial" w:hAnsi="Arial" w:eastAsia="Arial" w:cs="Arial"/>
          <w:color w:val="56676D"/>
        </w:rPr>
        <w:t>PHP</w:t>
      </w:r>
      <w:r>
        <w:rPr>
          <w:rFonts w:ascii="Arial" w:hAnsi="Arial" w:eastAsia="Arial" w:cs="Arial"/>
          <w:color w:val="56676D"/>
          <w:spacing w:val="8"/>
        </w:rPr>
        <w:t xml:space="preserve"> </w:t>
      </w:r>
      <w:r>
        <w:rPr>
          <w:color w:val="56676D"/>
        </w:rPr>
        <w:t>的配置</w:t>
      </w:r>
    </w:p>
    <w:p>
      <w:pPr>
        <w:spacing w:before="4" w:line="140" w:lineRule="exact"/>
        <w:rPr>
          <w:sz w:val="14"/>
          <w:szCs w:val="14"/>
        </w:rPr>
      </w:pPr>
    </w:p>
    <w:p>
      <w:pPr>
        <w:pStyle w:val="5"/>
        <w:spacing w:line="307" w:lineRule="exact"/>
        <w:ind w:left="1007" w:right="0"/>
        <w:jc w:val="left"/>
      </w:pPr>
      <w:r>
        <w:pict>
          <v:group id="_x0000_s1519" o:spid="_x0000_s1519" o:spt="203" style="position:absolute;left:0pt;margin-left:85.55pt;margin-top:7.85pt;height:3.4pt;width:3.7pt;mso-position-horizontal-relative:page;z-index:-2048;mso-width-relative:page;mso-height-relative:page;" coordorigin="1711,157" coordsize="75,69">
            <o:lock v:ext="edit"/>
            <v:shape id="_x0000_s1520" o:spid="_x0000_s1520" style="position:absolute;left:1711;top:157;height:69;width:75;" filled="f" stroked="t" coordorigin="1711,157" coordsize="75,69" path="m1786,191l1780,214,1764,226,1735,224,1718,215,1711,198,1715,172,1728,157,1759,158,1777,165,1785,180,1786,191xe">
              <v:path arrowok="t"/>
              <v:fill on="f" focussize="0,0"/>
              <v:stroke weight="0.750314960629921pt" color="#56676D"/>
              <v:imagedata o:title=""/>
              <o:lock v:ext="edit"/>
            </v:shape>
          </v:group>
        </w:pict>
      </w:r>
      <w:r>
        <w:rPr>
          <w:color w:val="56676D"/>
        </w:rPr>
        <w:t>在</w:t>
      </w:r>
      <w:r>
        <w:rPr>
          <w:color w:val="56676D"/>
          <w:spacing w:val="3"/>
        </w:rPr>
        <w:t xml:space="preserve"> </w:t>
      </w:r>
      <w:r>
        <w:rPr>
          <w:rFonts w:ascii="Arial" w:hAnsi="Arial" w:eastAsia="Arial" w:cs="Arial"/>
          <w:color w:val="56676D"/>
        </w:rPr>
        <w:t>Apache</w:t>
      </w:r>
      <w:r>
        <w:rPr>
          <w:rFonts w:ascii="Arial" w:hAnsi="Arial" w:eastAsia="Arial" w:cs="Arial"/>
          <w:color w:val="56676D"/>
          <w:spacing w:val="6"/>
        </w:rPr>
        <w:t xml:space="preserve"> </w:t>
      </w:r>
      <w:r>
        <w:rPr>
          <w:color w:val="56676D"/>
        </w:rPr>
        <w:t>添加</w:t>
      </w:r>
      <w:r>
        <w:rPr>
          <w:color w:val="56676D"/>
          <w:spacing w:val="4"/>
        </w:rPr>
        <w:t xml:space="preserve"> </w:t>
      </w:r>
      <w:r>
        <w:rPr>
          <w:rFonts w:ascii="Arial" w:hAnsi="Arial" w:eastAsia="Arial" w:cs="Arial"/>
          <w:color w:val="56676D"/>
        </w:rPr>
        <w:t>PHP</w:t>
      </w:r>
      <w:r>
        <w:rPr>
          <w:rFonts w:ascii="Arial" w:hAnsi="Arial" w:eastAsia="Arial" w:cs="Arial"/>
          <w:color w:val="56676D"/>
          <w:spacing w:val="6"/>
        </w:rPr>
        <w:t xml:space="preserve"> </w:t>
      </w:r>
      <w:r>
        <w:rPr>
          <w:color w:val="56676D"/>
        </w:rPr>
        <w:t>处理模块</w:t>
      </w:r>
    </w:p>
    <w:p>
      <w:pPr>
        <w:spacing w:before="0" w:line="200" w:lineRule="exact"/>
        <w:rPr>
          <w:sz w:val="20"/>
          <w:szCs w:val="20"/>
        </w:rPr>
      </w:pPr>
    </w:p>
    <w:p>
      <w:pPr>
        <w:spacing w:before="5" w:line="240" w:lineRule="exact"/>
        <w:rPr>
          <w:sz w:val="24"/>
          <w:szCs w:val="24"/>
        </w:rPr>
      </w:pPr>
    </w:p>
    <w:p>
      <w:pPr>
        <w:numPr>
          <w:ilvl w:val="3"/>
          <w:numId w:val="9"/>
        </w:numPr>
        <w:tabs>
          <w:tab w:val="left" w:pos="1487"/>
        </w:tabs>
        <w:spacing w:before="70"/>
        <w:ind w:left="1487" w:right="0" w:hanging="334"/>
        <w:jc w:val="lef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color w:val="AA5400"/>
          <w:sz w:val="17"/>
          <w:szCs w:val="17"/>
        </w:rPr>
        <w:t># php support</w:t>
      </w:r>
    </w:p>
    <w:p>
      <w:pPr>
        <w:spacing w:before="1" w:line="100" w:lineRule="exact"/>
        <w:rPr>
          <w:sz w:val="10"/>
          <w:szCs w:val="10"/>
        </w:rPr>
      </w:pPr>
    </w:p>
    <w:p>
      <w:pPr>
        <w:numPr>
          <w:ilvl w:val="3"/>
          <w:numId w:val="9"/>
        </w:numPr>
        <w:tabs>
          <w:tab w:val="left" w:pos="1487"/>
        </w:tabs>
        <w:spacing w:before="0"/>
        <w:ind w:left="1487" w:right="0" w:hanging="334"/>
        <w:jc w:val="lef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color w:val="0000FF"/>
          <w:sz w:val="17"/>
          <w:szCs w:val="17"/>
        </w:rPr>
        <w:t xml:space="preserve">LoadModule php7_module </w:t>
      </w:r>
      <w:r>
        <w:rPr>
          <w:rFonts w:ascii="Consolas" w:hAnsi="Consolas" w:eastAsia="Consolas" w:cs="Consolas"/>
          <w:color w:val="0000FF"/>
          <w:spacing w:val="-1"/>
          <w:sz w:val="17"/>
          <w:szCs w:val="17"/>
        </w:rPr>
        <w:t>C</w:t>
      </w:r>
      <w:r>
        <w:rPr>
          <w:rFonts w:ascii="Consolas" w:hAnsi="Consolas" w:eastAsia="Consolas" w:cs="Consolas"/>
          <w:color w:val="56676D"/>
          <w:spacing w:val="-1"/>
          <w:sz w:val="17"/>
          <w:szCs w:val="17"/>
        </w:rPr>
        <w:t>:</w:t>
      </w:r>
      <w:r>
        <w:rPr>
          <w:rFonts w:ascii="Consolas" w:hAnsi="Consolas" w:eastAsia="Consolas" w:cs="Consolas"/>
          <w:color w:val="009900"/>
          <w:spacing w:val="-1"/>
          <w:sz w:val="17"/>
          <w:szCs w:val="17"/>
        </w:rPr>
        <w:t>/Develop/php/php7apache2_4.dll</w:t>
      </w:r>
    </w:p>
    <w:p>
      <w:pPr>
        <w:spacing w:before="0" w:line="200" w:lineRule="exact"/>
        <w:rPr>
          <w:sz w:val="20"/>
          <w:szCs w:val="20"/>
        </w:rPr>
      </w:pPr>
    </w:p>
    <w:p>
      <w:pPr>
        <w:spacing w:before="9" w:line="240" w:lineRule="exact"/>
        <w:rPr>
          <w:sz w:val="24"/>
          <w:szCs w:val="24"/>
        </w:rPr>
      </w:pPr>
    </w:p>
    <w:p>
      <w:pPr>
        <w:spacing w:before="0" w:line="307" w:lineRule="exact"/>
        <w:ind w:left="1007" w:right="0" w:firstLine="0"/>
        <w:jc w:val="left"/>
        <w:rPr>
          <w:rFonts w:ascii="Microsoft YaHei UI" w:hAnsi="Microsoft YaHei UI" w:eastAsia="Microsoft YaHei UI" w:cs="Microsoft YaHei UI"/>
          <w:sz w:val="19"/>
          <w:szCs w:val="19"/>
        </w:rPr>
      </w:pPr>
      <w:r>
        <w:pict>
          <v:group id="_x0000_s1521" o:spid="_x0000_s1521" o:spt="203" style="position:absolute;left:0pt;margin-left:97.5pt;margin-top:-56.1pt;height:42.75pt;width:444.9pt;mso-position-horizontal-relative:page;z-index:-2048;mso-width-relative:page;mso-height-relative:page;" coordorigin="1951,-1122" coordsize="8899,855">
            <o:lock v:ext="edit"/>
            <v:group id="_x0000_s1522" o:spid="_x0000_s1522" o:spt="203" style="position:absolute;left:1958;top:-1115;height:840;width:8884;" coordorigin="1958,-1115" coordsize="8884,840">
              <o:lock v:ext="edit"/>
              <v:shape id="_x0000_s1523" o:spid="_x0000_s1523" style="position:absolute;left:1958;top:-1115;height:840;width:8884;" fillcolor="#F8F8F8" filled="t" stroked="f" coordorigin="1958,-1115" coordsize="8884,840" path="m1996,-274l1973,-280,1961,-296,1958,-312,1958,-1077,1964,-1100,1980,-1113,10805,-1115,10827,-1109,10840,-1093,10842,-312,10837,-289,10821,-277,1996,-27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524" o:spid="_x0000_s1524" o:spt="203" style="position:absolute;left:1958;top:-1115;height:840;width:8884;" coordorigin="1958,-1115" coordsize="8884,840">
              <o:lock v:ext="edit"/>
              <v:shape id="_x0000_s1525" o:spid="_x0000_s1525" style="position:absolute;left:1958;top:-1115;height:840;width:8884;" filled="f" stroked="t" coordorigin="1958,-1115" coordsize="8884,840" path="m1958,-312l1958,-1077,1964,-1100,1980,-1113,10805,-1115,10827,-1109,10840,-1093,10842,-312,10837,-289,10821,-277,1996,-274,1973,-280,1961,-296,1958,-312xe">
                <v:path arrowok="t"/>
                <v:fill on="f" focussize="0,0"/>
                <v:stroke weight="0.750314960629921pt" color="#EDEDED"/>
                <v:imagedata o:title=""/>
                <o:lock v:ext="edit"/>
              </v:shape>
            </v:group>
            <v:group id="_x0000_s1526" o:spid="_x0000_s1526" o:spt="203" style="position:absolute;left:2363;top:-987;height:600;width:2;" coordorigin="2363,-987" coordsize="2,600">
              <o:lock v:ext="edit"/>
              <v:shape id="_x0000_s1527" o:spid="_x0000_s1527" style="position:absolute;left:2363;top:-987;height:600;width:2;" filled="f" stroked="t" coordorigin="2363,-987" coordsize="0,600" path="m2363,-387l2363,-987e">
                <v:path arrowok="t"/>
                <v:fill on="f" focussize="0,0"/>
                <v:stroke weight="0.850314960629921pt" color="#DDDDDD"/>
                <v:imagedata o:title=""/>
                <o:lock v:ext="edit"/>
              </v:shape>
            </v:group>
          </v:group>
        </w:pict>
      </w:r>
      <w:r>
        <w:pict>
          <v:group id="_x0000_s1528" o:spid="_x0000_s1528" o:spt="203" style="position:absolute;left:0pt;margin-left:85.55pt;margin-top:7.85pt;height:3.4pt;width:3.7pt;mso-position-horizontal-relative:page;z-index:-2048;mso-width-relative:page;mso-height-relative:page;" coordorigin="1711,157" coordsize="75,69">
            <o:lock v:ext="edit"/>
            <v:shape id="_x0000_s1529" o:spid="_x0000_s1529" style="position:absolute;left:1711;top:157;height:69;width:75;" filled="f" stroked="t" coordorigin="1711,157" coordsize="75,69" path="m1786,191l1780,214,1764,226,1735,224,1718,215,1711,198,1715,172,1728,157,1759,158,1777,165,1785,180,1786,191xe">
              <v:path arrowok="t"/>
              <v:fill on="f" focussize="0,0"/>
              <v:stroke weight="0.750314960629921pt" color="#56676D"/>
              <v:imagedata o:title=""/>
              <o:lock v:ext="edit"/>
            </v:shape>
          </v:group>
        </w:pict>
      </w:r>
      <w:r>
        <w:pict>
          <v:group id="_x0000_s1530" o:spid="_x0000_s1530" o:spt="203" style="position:absolute;left:0pt;margin-left:109.5pt;margin-top:3.15pt;height:14.25pt;width:111pt;mso-position-horizontal-relative:page;z-index:-2048;mso-width-relative:page;mso-height-relative:page;" coordorigin="2191,63" coordsize="2221,285">
            <o:lock v:ext="edit"/>
            <v:group id="_x0000_s1531" o:spid="_x0000_s1531" o:spt="203" style="position:absolute;left:2191;top:63;height:285;width:2221;" coordorigin="2191,63" coordsize="2221,285">
              <o:lock v:ext="edit"/>
              <v:shape id="_x0000_s1532" o:spid="_x0000_s1532" style="position:absolute;left:2191;top:63;height:285;width:2221;" fillcolor="#F8F8F8" filled="t" stroked="f" coordorigin="2191,63" coordsize="2221,285" path="m2236,348l2212,344,2197,331,2191,308,2191,108,2195,84,2209,69,2231,63,4367,63,4391,68,4406,81,4412,103,4412,303,4407,327,4394,342,4372,348,2236,34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533" o:spid="_x0000_s1533" o:spt="203" style="position:absolute;left:2198;top:71;height:270;width:2206;" coordorigin="2198,71" coordsize="2206,270">
              <o:lock v:ext="edit"/>
              <v:shape id="_x0000_s1534" o:spid="_x0000_s1534" style="position:absolute;left:2198;top:71;height:270;width:2206;" filled="f" stroked="t" coordorigin="2198,71" coordsize="2206,270" path="m2198,303l2198,108,2204,85,2220,73,4367,71,4390,76,4402,92,4404,303,4399,326,4383,339,2236,341,2213,335,2201,319,2198,303xe">
                <v:path arrowok="t"/>
                <v:fill on="f" focussize="0,0"/>
                <v:stroke weight="0.750314960629921pt" color="#EDEDED"/>
                <v:imagedata o:title=""/>
                <o:lock v:ext="edit"/>
              </v:shape>
            </v:group>
          </v:group>
        </w:pict>
      </w:r>
      <w:r>
        <w:pict>
          <v:group id="_x0000_s1535" o:spid="_x0000_s1535" o:spt="203" style="position:absolute;left:0pt;margin-left:273.85pt;margin-top:3.15pt;height:14.25pt;width:26.25pt;mso-position-horizontal-relative:page;z-index:-2048;mso-width-relative:page;mso-height-relative:page;" coordorigin="5477,63" coordsize="525,285">
            <o:lock v:ext="edit"/>
            <v:group id="_x0000_s1536" o:spid="_x0000_s1536" o:spt="203" style="position:absolute;left:5477;top:63;height:285;width:525;" coordorigin="5477,63" coordsize="525,285">
              <o:lock v:ext="edit"/>
              <v:shape id="_x0000_s1537" o:spid="_x0000_s1537" style="position:absolute;left:5477;top:63;height:285;width:525;" fillcolor="#F8F8F8" filled="t" stroked="f" coordorigin="5477,63" coordsize="525,285" path="m5522,348l5498,344,5484,331,5477,308,5477,108,5482,84,5495,69,5517,63,5958,63,5981,68,5996,81,6002,103,6003,303,5998,327,5985,342,5963,348,5522,34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538" o:spid="_x0000_s1538" o:spt="203" style="position:absolute;left:5485;top:71;height:270;width:510;" coordorigin="5485,71" coordsize="510,270">
              <o:lock v:ext="edit"/>
              <v:shape id="_x0000_s1539" o:spid="_x0000_s1539" style="position:absolute;left:5485;top:71;height:270;width:510;" filled="f" stroked="t" coordorigin="5485,71" coordsize="510,270" path="m5485,303l5485,108,5490,85,5506,73,5958,71,5980,76,5993,92,5995,303,5990,326,5974,339,5522,341,5499,335,5487,319,5485,303xe">
                <v:path arrowok="t"/>
                <v:fill on="f" focussize="0,0"/>
                <v:stroke weight="0.750314960629921pt" color="#EDEDED"/>
                <v:imagedata o:title=""/>
                <o:lock v:ext="edit"/>
              </v:shape>
            </v:group>
          </v:group>
        </w:pict>
      </w:r>
      <w:r>
        <w:rPr>
          <w:rFonts w:ascii="Microsoft YaHei UI" w:hAnsi="Microsoft YaHei UI" w:eastAsia="Microsoft YaHei UI" w:cs="Microsoft YaHei UI"/>
          <w:color w:val="56676D"/>
          <w:sz w:val="19"/>
          <w:szCs w:val="19"/>
        </w:rPr>
        <w:t xml:space="preserve">在 </w:t>
      </w:r>
      <w:r>
        <w:rPr>
          <w:rFonts w:ascii="Microsoft YaHei UI" w:hAnsi="Microsoft YaHei UI" w:eastAsia="Microsoft YaHei UI" w:cs="Microsoft YaHei UI"/>
          <w:color w:val="56676D"/>
          <w:spacing w:val="23"/>
          <w:sz w:val="19"/>
          <w:szCs w:val="19"/>
        </w:rPr>
        <w:t xml:space="preserve"> </w:t>
      </w:r>
      <w:r>
        <w:rPr>
          <w:rFonts w:ascii="Consolas" w:hAnsi="Consolas" w:eastAsia="Consolas" w:cs="Consolas"/>
          <w:color w:val="56676D"/>
          <w:sz w:val="17"/>
          <w:szCs w:val="17"/>
        </w:rPr>
        <w:t>&lt;IfModule</w:t>
      </w:r>
      <w:r>
        <w:rPr>
          <w:rFonts w:ascii="Consolas" w:hAnsi="Consolas" w:eastAsia="Consolas" w:cs="Consolas"/>
          <w:color w:val="56676D"/>
          <w:spacing w:val="8"/>
          <w:sz w:val="17"/>
          <w:szCs w:val="17"/>
        </w:rPr>
        <w:t xml:space="preserve"> </w:t>
      </w:r>
      <w:r>
        <w:rPr>
          <w:rFonts w:ascii="Consolas" w:hAnsi="Consolas" w:eastAsia="Consolas" w:cs="Consolas"/>
          <w:color w:val="56676D"/>
          <w:sz w:val="17"/>
          <w:szCs w:val="17"/>
        </w:rPr>
        <w:t>mime_module&gt;</w:t>
      </w:r>
      <w:r>
        <w:rPr>
          <w:rFonts w:ascii="Consolas" w:hAnsi="Consolas" w:eastAsia="Consolas" w:cs="Consolas"/>
          <w:color w:val="56676D"/>
          <w:spacing w:val="42"/>
          <w:sz w:val="17"/>
          <w:szCs w:val="17"/>
        </w:rPr>
        <w:t xml:space="preserve"> </w:t>
      </w:r>
      <w:r>
        <w:rPr>
          <w:rFonts w:ascii="Microsoft YaHei UI" w:hAnsi="Microsoft YaHei UI" w:eastAsia="Microsoft YaHei UI" w:cs="Microsoft YaHei UI"/>
          <w:color w:val="56676D"/>
          <w:sz w:val="19"/>
          <w:szCs w:val="19"/>
        </w:rPr>
        <w:t xml:space="preserve">节点中添加 </w:t>
      </w:r>
      <w:r>
        <w:rPr>
          <w:rFonts w:ascii="Microsoft YaHei UI" w:hAnsi="Microsoft YaHei UI" w:eastAsia="Microsoft YaHei UI" w:cs="Microsoft YaHei UI"/>
          <w:color w:val="56676D"/>
          <w:spacing w:val="24"/>
          <w:sz w:val="19"/>
          <w:szCs w:val="19"/>
        </w:rPr>
        <w:t xml:space="preserve"> </w:t>
      </w:r>
      <w:r>
        <w:rPr>
          <w:rFonts w:ascii="Consolas" w:hAnsi="Consolas" w:eastAsia="Consolas" w:cs="Consolas"/>
          <w:color w:val="56676D"/>
          <w:sz w:val="17"/>
          <w:szCs w:val="17"/>
        </w:rPr>
        <w:t>.php</w:t>
      </w:r>
      <w:r>
        <w:rPr>
          <w:rFonts w:ascii="Consolas" w:hAnsi="Consolas" w:eastAsia="Consolas" w:cs="Consolas"/>
          <w:color w:val="56676D"/>
          <w:spacing w:val="42"/>
          <w:sz w:val="17"/>
          <w:szCs w:val="17"/>
        </w:rPr>
        <w:t xml:space="preserve"> </w:t>
      </w:r>
      <w:r>
        <w:rPr>
          <w:rFonts w:ascii="Microsoft YaHei UI" w:hAnsi="Microsoft YaHei UI" w:eastAsia="Microsoft YaHei UI" w:cs="Microsoft YaHei UI"/>
          <w:color w:val="56676D"/>
          <w:sz w:val="19"/>
          <w:szCs w:val="19"/>
        </w:rPr>
        <w:t>扩展名解析支持</w:t>
      </w: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60" w:lineRule="exact"/>
        <w:rPr>
          <w:sz w:val="26"/>
          <w:szCs w:val="26"/>
        </w:rPr>
      </w:pPr>
    </w:p>
    <w:p>
      <w:pPr>
        <w:numPr>
          <w:ilvl w:val="0"/>
          <w:numId w:val="10"/>
        </w:numPr>
        <w:tabs>
          <w:tab w:val="left" w:pos="1487"/>
        </w:tabs>
        <w:spacing w:before="70"/>
        <w:ind w:left="1487" w:right="0" w:hanging="334"/>
        <w:jc w:val="lef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color w:val="AA5400"/>
          <w:sz w:val="17"/>
          <w:szCs w:val="17"/>
        </w:rPr>
        <w:t># parse .php files</w:t>
      </w:r>
    </w:p>
    <w:p>
      <w:pPr>
        <w:spacing w:before="1" w:line="100" w:lineRule="exact"/>
        <w:rPr>
          <w:sz w:val="10"/>
          <w:szCs w:val="10"/>
        </w:rPr>
      </w:pPr>
    </w:p>
    <w:p>
      <w:pPr>
        <w:numPr>
          <w:ilvl w:val="0"/>
          <w:numId w:val="10"/>
        </w:numPr>
        <w:tabs>
          <w:tab w:val="left" w:pos="1487"/>
        </w:tabs>
        <w:spacing w:before="0"/>
        <w:ind w:left="1487" w:right="0" w:hanging="334"/>
        <w:jc w:val="lef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color w:val="0000FF"/>
          <w:sz w:val="17"/>
          <w:szCs w:val="17"/>
        </w:rPr>
        <w:t>AddType application/x‐httpd‐php .php</w:t>
      </w:r>
    </w:p>
    <w:p>
      <w:pPr>
        <w:spacing w:before="0" w:line="200" w:lineRule="exact"/>
        <w:rPr>
          <w:sz w:val="20"/>
          <w:szCs w:val="20"/>
        </w:rPr>
      </w:pPr>
    </w:p>
    <w:p>
      <w:pPr>
        <w:spacing w:before="9" w:line="240" w:lineRule="exact"/>
        <w:rPr>
          <w:sz w:val="24"/>
          <w:szCs w:val="24"/>
        </w:rPr>
      </w:pPr>
    </w:p>
    <w:p>
      <w:pPr>
        <w:spacing w:before="0" w:line="307" w:lineRule="exact"/>
        <w:ind w:left="1007" w:right="0" w:firstLine="0"/>
        <w:jc w:val="left"/>
        <w:rPr>
          <w:rFonts w:ascii="Consolas" w:hAnsi="Consolas" w:eastAsia="Consolas" w:cs="Consolas"/>
          <w:sz w:val="17"/>
          <w:szCs w:val="17"/>
        </w:rPr>
      </w:pPr>
      <w:r>
        <w:pict>
          <v:group id="_x0000_s1540" o:spid="_x0000_s1540" o:spt="203" style="position:absolute;left:0pt;margin-left:97.5pt;margin-top:-56.1pt;height:42.75pt;width:444.9pt;mso-position-horizontal-relative:page;z-index:-2048;mso-width-relative:page;mso-height-relative:page;" coordorigin="1951,-1122" coordsize="8899,855">
            <o:lock v:ext="edit"/>
            <v:group id="_x0000_s1541" o:spid="_x0000_s1541" o:spt="203" style="position:absolute;left:1958;top:-1115;height:840;width:8884;" coordorigin="1958,-1115" coordsize="8884,840">
              <o:lock v:ext="edit"/>
              <v:shape id="_x0000_s1542" o:spid="_x0000_s1542" style="position:absolute;left:1958;top:-1115;height:840;width:8884;" fillcolor="#F8F8F8" filled="t" stroked="f" coordorigin="1958,-1115" coordsize="8884,840" path="m1996,-274l1973,-280,1961,-296,1958,-312,1958,-1077,1964,-1100,1980,-1113,10805,-1115,10827,-1109,10840,-1093,10842,-312,10837,-289,10821,-277,1996,-27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543" o:spid="_x0000_s1543" o:spt="203" style="position:absolute;left:1958;top:-1115;height:840;width:8884;" coordorigin="1958,-1115" coordsize="8884,840">
              <o:lock v:ext="edit"/>
              <v:shape id="_x0000_s1544" o:spid="_x0000_s1544" style="position:absolute;left:1958;top:-1115;height:840;width:8884;" filled="f" stroked="t" coordorigin="1958,-1115" coordsize="8884,840" path="m1958,-312l1958,-1077,1964,-1100,1980,-1113,10805,-1115,10827,-1109,10840,-1093,10842,-312,10837,-289,10821,-277,1996,-274,1973,-280,1961,-296,1958,-312xe">
                <v:path arrowok="t"/>
                <v:fill on="f" focussize="0,0"/>
                <v:stroke weight="0.750314960629921pt" color="#EDEDED"/>
                <v:imagedata o:title=""/>
                <o:lock v:ext="edit"/>
              </v:shape>
            </v:group>
            <v:group id="_x0000_s1545" o:spid="_x0000_s1545" o:spt="203" style="position:absolute;left:2363;top:-987;height:600;width:2;" coordorigin="2363,-987" coordsize="2,600">
              <o:lock v:ext="edit"/>
              <v:shape id="_x0000_s1546" o:spid="_x0000_s1546" style="position:absolute;left:2363;top:-987;height:600;width:2;" filled="f" stroked="t" coordorigin="2363,-987" coordsize="0,600" path="m2363,-387l2363,-987e">
                <v:path arrowok="t"/>
                <v:fill on="f" focussize="0,0"/>
                <v:stroke weight="0.850314960629921pt" color="#DDDDDD"/>
                <v:imagedata o:title=""/>
                <o:lock v:ext="edit"/>
              </v:shape>
            </v:group>
          </v:group>
        </w:pict>
      </w:r>
      <w:r>
        <w:pict>
          <v:group id="_x0000_s1547" o:spid="_x0000_s1547" o:spt="203" style="position:absolute;left:0pt;margin-left:97.45pt;margin-top:25.95pt;height:30.85pt;width:444.95pt;mso-position-horizontal-relative:page;z-index:-2048;mso-width-relative:page;mso-height-relative:page;" coordorigin="1950,520" coordsize="8900,617">
            <o:lock v:ext="edit"/>
            <v:group id="_x0000_s1548" o:spid="_x0000_s1548" o:spt="203" style="position:absolute;left:1951;top:558;height:540;width:8899;" coordorigin="1951,558" coordsize="8899,540">
              <o:lock v:ext="edit"/>
              <v:shape id="_x0000_s1549" o:spid="_x0000_s1549" style="position:absolute;left:1951;top:558;height:540;width:8899;" fillcolor="#F8F8FA" filled="t" stroked="f" coordorigin="1951,558" coordsize="8899,540" path="m1951,558l10850,558,10850,1099,1951,1099,1951,55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550" o:spid="_x0000_s1550" o:spt="203" style="position:absolute;left:1988;top:558;height:540;width:2;" coordorigin="1988,558" coordsize="2,540">
              <o:lock v:ext="edit"/>
              <v:shape id="_x0000_s1551" o:spid="_x0000_s1551" style="position:absolute;left:1988;top:558;height:540;width:2;" filled="f" stroked="t" coordorigin="1988,558" coordsize="0,540" path="m1988,1099l1988,558e">
                <v:path arrowok="t"/>
                <v:fill on="f" focussize="0,0"/>
                <v:stroke weight="3.85157480314961pt" color="#DDDDDD"/>
                <v:imagedata o:title=""/>
                <o:lock v:ext="edit"/>
              </v:shape>
            </v:group>
          </v:group>
        </w:pict>
      </w:r>
      <w:r>
        <w:pict>
          <v:group id="_x0000_s1552" o:spid="_x0000_s1552" o:spt="203" style="position:absolute;left:0pt;margin-left:85.55pt;margin-top:7.85pt;height:3.4pt;width:3.7pt;mso-position-horizontal-relative:page;z-index:-2048;mso-width-relative:page;mso-height-relative:page;" coordorigin="1711,157" coordsize="75,69">
            <o:lock v:ext="edit"/>
            <v:shape id="_x0000_s1553" o:spid="_x0000_s1553" style="position:absolute;left:1711;top:157;height:69;width:75;" filled="f" stroked="t" coordorigin="1711,157" coordsize="75,69" path="m1786,191l1780,214,1764,226,1735,224,1718,215,1711,198,1715,172,1728,157,1759,158,1777,165,1785,180,1786,191xe">
              <v:path arrowok="t"/>
              <v:fill on="f" focussize="0,0"/>
              <v:stroke weight="0.750314960629921pt" color="#56676D"/>
              <v:imagedata o:title=""/>
              <o:lock v:ext="edit"/>
            </v:shape>
          </v:group>
        </w:pict>
      </w:r>
      <w:r>
        <w:pict>
          <v:group id="_x0000_s1554" o:spid="_x0000_s1554" o:spt="203" style="position:absolute;left:0pt;margin-left:177.8pt;margin-top:3.15pt;height:14.25pt;width:105.75pt;mso-position-horizontal-relative:page;z-index:-2048;mso-width-relative:page;mso-height-relative:page;" coordorigin="3556,63" coordsize="2116,285">
            <o:lock v:ext="edit"/>
            <v:group id="_x0000_s1555" o:spid="_x0000_s1555" o:spt="203" style="position:absolute;left:3556;top:63;height:285;width:2116;" coordorigin="3556,63" coordsize="2116,285">
              <o:lock v:ext="edit"/>
              <v:shape id="_x0000_s1556" o:spid="_x0000_s1556" style="position:absolute;left:3556;top:63;height:285;width:2116;" fillcolor="#F8F8F8" filled="t" stroked="f" coordorigin="3556,63" coordsize="2116,285" path="m3602,348l3578,344,3563,331,3557,308,3556,108,3561,84,3574,69,3596,63,5627,63,5651,68,5666,81,5672,103,5672,303,5668,327,5655,342,5632,348,3602,34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557" o:spid="_x0000_s1557" o:spt="203" style="position:absolute;left:3564;top:71;height:270;width:2101;" coordorigin="3564,71" coordsize="2101,270">
              <o:lock v:ext="edit"/>
              <v:shape id="_x0000_s1558" o:spid="_x0000_s1558" style="position:absolute;left:3564;top:71;height:270;width:2101;" filled="f" stroked="t" coordorigin="3564,71" coordsize="2101,270" path="m3564,303l3564,108,3569,85,3585,73,5627,71,5650,76,5663,92,5665,303,5660,326,5644,339,3602,341,3579,335,3566,319,3564,303xe">
                <v:path arrowok="t"/>
                <v:fill on="f" focussize="0,0"/>
                <v:stroke weight="0.750314960629921pt" color="#EDEDED"/>
                <v:imagedata o:title=""/>
                <o:lock v:ext="edit"/>
              </v:shape>
            </v:group>
          </v:group>
        </w:pict>
      </w:r>
      <w:r>
        <w:pict>
          <v:group id="_x0000_s1559" o:spid="_x0000_s1559" o:spt="203" style="position:absolute;left:0pt;margin-left:318.1pt;margin-top:3.15pt;height:14.25pt;width:49.5pt;mso-position-horizontal-relative:page;z-index:-2048;mso-width-relative:page;mso-height-relative:page;" coordorigin="6363,63" coordsize="990,285">
            <o:lock v:ext="edit"/>
            <v:group id="_x0000_s1560" o:spid="_x0000_s1560" o:spt="203" style="position:absolute;left:6363;top:63;height:285;width:990;" coordorigin="6363,63" coordsize="990,285">
              <o:lock v:ext="edit"/>
              <v:shape id="_x0000_s1561" o:spid="_x0000_s1561" style="position:absolute;left:6363;top:63;height:285;width:990;" fillcolor="#F8F8F8" filled="t" stroked="f" coordorigin="6363,63" coordsize="990,285" path="m6408,348l6384,344,6369,331,6363,308,6363,108,6367,84,6380,69,6403,63,7308,63,7332,68,7347,81,7353,103,7353,303,7349,327,7335,342,7313,348,6408,34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562" o:spid="_x0000_s1562" o:spt="203" style="position:absolute;left:6370;top:71;height:270;width:975;" coordorigin="6370,71" coordsize="975,270">
              <o:lock v:ext="edit"/>
              <v:shape id="_x0000_s1563" o:spid="_x0000_s1563" style="position:absolute;left:6370;top:71;height:270;width:975;" filled="f" stroked="t" coordorigin="6370,71" coordsize="975,270" path="m6370,303l6370,108,6376,85,6392,73,7308,71,7331,76,7343,92,7346,303,7340,326,7324,339,6408,341,6385,335,6372,319,6370,303xe">
                <v:path arrowok="t"/>
                <v:fill on="f" focussize="0,0"/>
                <v:stroke weight="0.750314960629921pt" color="#EDEDED"/>
                <v:imagedata o:title=""/>
                <o:lock v:ext="edit"/>
              </v:shape>
            </v:group>
          </v:group>
        </w:pict>
      </w:r>
      <w:r>
        <w:rPr>
          <w:rFonts w:ascii="Microsoft YaHei UI" w:hAnsi="Microsoft YaHei UI" w:eastAsia="Microsoft YaHei UI" w:cs="Microsoft YaHei UI"/>
          <w:color w:val="56676D"/>
          <w:sz w:val="19"/>
          <w:szCs w:val="19"/>
        </w:rPr>
        <w:t xml:space="preserve">默认文档配置节点 </w:t>
      </w:r>
      <w:r>
        <w:rPr>
          <w:rFonts w:ascii="Microsoft YaHei UI" w:hAnsi="Microsoft YaHei UI" w:eastAsia="Microsoft YaHei UI" w:cs="Microsoft YaHei UI"/>
          <w:color w:val="56676D"/>
          <w:spacing w:val="24"/>
          <w:sz w:val="19"/>
          <w:szCs w:val="19"/>
        </w:rPr>
        <w:t xml:space="preserve"> </w:t>
      </w:r>
      <w:r>
        <w:rPr>
          <w:rFonts w:ascii="Consolas" w:hAnsi="Consolas" w:eastAsia="Consolas" w:cs="Consolas"/>
          <w:color w:val="56676D"/>
          <w:sz w:val="17"/>
          <w:szCs w:val="17"/>
        </w:rPr>
        <w:t>&lt;IfModule</w:t>
      </w:r>
      <w:r>
        <w:rPr>
          <w:rFonts w:ascii="Consolas" w:hAnsi="Consolas" w:eastAsia="Consolas" w:cs="Consolas"/>
          <w:color w:val="56676D"/>
          <w:spacing w:val="8"/>
          <w:sz w:val="17"/>
          <w:szCs w:val="17"/>
        </w:rPr>
        <w:t xml:space="preserve"> </w:t>
      </w:r>
      <w:r>
        <w:rPr>
          <w:rFonts w:ascii="Consolas" w:hAnsi="Consolas" w:eastAsia="Consolas" w:cs="Consolas"/>
          <w:color w:val="56676D"/>
          <w:sz w:val="17"/>
          <w:szCs w:val="17"/>
        </w:rPr>
        <w:t>dir_module&gt;</w:t>
      </w:r>
      <w:r>
        <w:rPr>
          <w:rFonts w:ascii="Consolas" w:hAnsi="Consolas" w:eastAsia="Consolas" w:cs="Consolas"/>
          <w:color w:val="56676D"/>
          <w:spacing w:val="43"/>
          <w:sz w:val="17"/>
          <w:szCs w:val="17"/>
        </w:rPr>
        <w:t xml:space="preserve"> </w:t>
      </w:r>
      <w:r>
        <w:rPr>
          <w:rFonts w:ascii="Microsoft YaHei UI" w:hAnsi="Microsoft YaHei UI" w:eastAsia="Microsoft YaHei UI" w:cs="Microsoft YaHei UI"/>
          <w:color w:val="56676D"/>
          <w:sz w:val="19"/>
          <w:szCs w:val="19"/>
        </w:rPr>
        <w:t xml:space="preserve">中添加 </w:t>
      </w:r>
      <w:r>
        <w:rPr>
          <w:rFonts w:ascii="Microsoft YaHei UI" w:hAnsi="Microsoft YaHei UI" w:eastAsia="Microsoft YaHei UI" w:cs="Microsoft YaHei UI"/>
          <w:color w:val="56676D"/>
          <w:spacing w:val="24"/>
          <w:sz w:val="19"/>
          <w:szCs w:val="19"/>
        </w:rPr>
        <w:t xml:space="preserve"> </w:t>
      </w:r>
      <w:r>
        <w:rPr>
          <w:rFonts w:ascii="Consolas" w:hAnsi="Consolas" w:eastAsia="Consolas" w:cs="Consolas"/>
          <w:color w:val="56676D"/>
          <w:sz w:val="17"/>
          <w:szCs w:val="17"/>
        </w:rPr>
        <w:t>index.php</w:t>
      </w:r>
    </w:p>
    <w:p>
      <w:pPr>
        <w:spacing w:before="3" w:line="130" w:lineRule="exact"/>
        <w:rPr>
          <w:sz w:val="13"/>
          <w:szCs w:val="13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pStyle w:val="5"/>
        <w:spacing w:line="240" w:lineRule="auto"/>
        <w:ind w:left="1277" w:right="0"/>
        <w:jc w:val="left"/>
      </w:pPr>
      <w:r>
        <w:pict>
          <v:group id="_x0000_s1564" o:spid="_x0000_s1564" o:spt="203" style="position:absolute;left:0pt;margin-left:97.5pt;margin-top:37.9pt;height:57pt;width:444.9pt;mso-position-horizontal-relative:page;z-index:-2048;mso-width-relative:page;mso-height-relative:page;" coordorigin="1951,759" coordsize="8899,1140">
            <o:lock v:ext="edit"/>
            <v:group id="_x0000_s1565" o:spid="_x0000_s1565" o:spt="203" style="position:absolute;left:1958;top:766;height:1125;width:8884;" coordorigin="1958,766" coordsize="8884,1125">
              <o:lock v:ext="edit"/>
              <v:shape id="_x0000_s1566" o:spid="_x0000_s1566" style="position:absolute;left:1958;top:766;height:1125;width:8884;" fillcolor="#F8F8F8" filled="t" stroked="f" coordorigin="1958,766" coordsize="8884,1125" path="m1996,1892l1973,1887,1961,1871,1958,1854,1958,804,1964,781,1980,769,10805,766,10827,772,10840,788,10842,1854,10837,1877,10821,1890,1996,189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567" o:spid="_x0000_s1567" o:spt="203" style="position:absolute;left:1958;top:766;height:1125;width:8884;" coordorigin="1958,766" coordsize="8884,1125">
              <o:lock v:ext="edit"/>
              <v:shape id="_x0000_s1568" o:spid="_x0000_s1568" style="position:absolute;left:1958;top:766;height:1125;width:8884;" filled="f" stroked="t" coordorigin="1958,766" coordsize="8884,1125" path="m1958,1854l1958,804,1964,781,1980,769,10805,766,10827,772,10840,788,10842,1854,10837,1877,10821,1890,1996,1892,1973,1887,1961,1871,1958,1854xe">
                <v:path arrowok="t"/>
                <v:fill on="f" focussize="0,0"/>
                <v:stroke weight="0.750314960629921pt" color="#EDEDED"/>
                <v:imagedata o:title=""/>
                <o:lock v:ext="edit"/>
              </v:shape>
            </v:group>
            <v:group id="_x0000_s1569" o:spid="_x0000_s1569" o:spt="203" style="position:absolute;left:2363;top:894;height:900;width:2;" coordorigin="2363,894" coordsize="2,900">
              <o:lock v:ext="edit"/>
              <v:shape id="_x0000_s1570" o:spid="_x0000_s1570" style="position:absolute;left:2363;top:894;height:900;width:2;" filled="f" stroked="t" coordorigin="2363,894" coordsize="0,900" path="m2363,1794l2363,894e">
                <v:path arrowok="t"/>
                <v:fill on="f" focussize="0,0"/>
                <v:stroke weight="0.850314960629921pt" color="#DDDDDD"/>
                <v:imagedata o:title=""/>
                <o:lock v:ext="edit"/>
              </v:shape>
            </v:group>
          </v:group>
        </w:pict>
      </w:r>
      <w:r>
        <w:rPr>
          <w:color w:val="777777"/>
        </w:rPr>
        <w:t>默认文档指的是在访问一个目录而不是具体文件名时，默认执行的文件名</w:t>
      </w:r>
    </w:p>
    <w:p>
      <w:pPr>
        <w:spacing w:before="0" w:line="150" w:lineRule="exact"/>
        <w:rPr>
          <w:sz w:val="15"/>
          <w:szCs w:val="15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numPr>
          <w:ilvl w:val="0"/>
          <w:numId w:val="11"/>
        </w:numPr>
        <w:tabs>
          <w:tab w:val="left" w:pos="1487"/>
        </w:tabs>
        <w:spacing w:before="70"/>
        <w:ind w:left="1487" w:right="0" w:hanging="334"/>
        <w:jc w:val="lef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color w:val="0000FF"/>
          <w:sz w:val="17"/>
          <w:szCs w:val="17"/>
        </w:rPr>
        <w:t>&lt;IfModule dir_module&gt;</w:t>
      </w:r>
    </w:p>
    <w:p>
      <w:pPr>
        <w:spacing w:before="1" w:line="100" w:lineRule="exact"/>
        <w:rPr>
          <w:sz w:val="10"/>
          <w:szCs w:val="10"/>
        </w:rPr>
      </w:pPr>
    </w:p>
    <w:p>
      <w:pPr>
        <w:numPr>
          <w:ilvl w:val="0"/>
          <w:numId w:val="11"/>
        </w:numPr>
        <w:tabs>
          <w:tab w:val="left" w:pos="1862"/>
        </w:tabs>
        <w:spacing w:before="0"/>
        <w:ind w:left="1862" w:right="0" w:hanging="710"/>
        <w:jc w:val="lef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color w:val="0000FF"/>
          <w:sz w:val="17"/>
          <w:szCs w:val="17"/>
        </w:rPr>
        <w:t>DirectoryIndex index.html index.php</w:t>
      </w:r>
    </w:p>
    <w:p>
      <w:pPr>
        <w:spacing w:before="1" w:line="100" w:lineRule="exact"/>
        <w:rPr>
          <w:sz w:val="10"/>
          <w:szCs w:val="10"/>
        </w:rPr>
      </w:pPr>
    </w:p>
    <w:p>
      <w:pPr>
        <w:numPr>
          <w:ilvl w:val="0"/>
          <w:numId w:val="11"/>
        </w:numPr>
        <w:tabs>
          <w:tab w:val="left" w:pos="1487"/>
        </w:tabs>
        <w:spacing w:before="0"/>
        <w:ind w:left="1487" w:right="0" w:hanging="334"/>
        <w:jc w:val="lef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color w:val="0000FF"/>
          <w:sz w:val="17"/>
          <w:szCs w:val="17"/>
        </w:rPr>
        <w:t>&lt;/IfModule&gt;</w:t>
      </w:r>
    </w:p>
    <w:p>
      <w:pPr>
        <w:spacing w:after="0"/>
        <w:jc w:val="left"/>
        <w:rPr>
          <w:rFonts w:ascii="Consolas" w:hAnsi="Consolas" w:eastAsia="Consolas" w:cs="Consolas"/>
          <w:sz w:val="17"/>
          <w:szCs w:val="17"/>
        </w:rPr>
        <w:sectPr>
          <w:headerReference r:id="rId30" w:type="default"/>
          <w:footerReference r:id="rId31" w:type="default"/>
          <w:pgSz w:w="11900" w:h="16820"/>
          <w:pgMar w:top="0" w:right="940" w:bottom="280" w:left="940" w:header="0" w:footer="0" w:gutter="0"/>
        </w:sectPr>
      </w:pPr>
    </w:p>
    <w:p>
      <w:pPr>
        <w:spacing w:before="2" w:line="100" w:lineRule="exact"/>
        <w:rPr>
          <w:sz w:val="10"/>
          <w:szCs w:val="1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pStyle w:val="5"/>
        <w:spacing w:line="307" w:lineRule="exact"/>
        <w:ind w:left="557" w:right="0"/>
        <w:jc w:val="left"/>
        <w:rPr>
          <w:rFonts w:ascii="Arial" w:hAnsi="Arial" w:eastAsia="Arial" w:cs="Arial"/>
        </w:rPr>
      </w:pPr>
      <w:r>
        <w:pict>
          <v:group id="_x0000_s1571" o:spid="_x0000_s1571" o:spt="203" style="position:absolute;left:0pt;margin-left:63pt;margin-top:7.85pt;height:3.4pt;width:3.7pt;mso-position-horizontal-relative:page;z-index:-2048;mso-width-relative:page;mso-height-relative:page;" coordorigin="1261,157" coordsize="75,69">
            <o:lock v:ext="edit"/>
            <v:shape id="_x0000_s1572" o:spid="_x0000_s1572" style="position:absolute;left:1261;top:157;height:69;width:75;" fillcolor="#56676D" filled="t" stroked="f" coordorigin="1261,157" coordsize="75,69" path="m1314,226l1285,224,1268,215,1261,198,1265,172,1278,157,1309,158,1327,165,1335,180,1336,191,1330,214,1314,226xe">
              <v:path arrowok="t"/>
              <v:fill on="t" focussize="0,0"/>
              <v:stroke on="f"/>
              <v:imagedata o:title=""/>
              <o:lock v:ext="edit"/>
            </v:shape>
          </v:group>
        </w:pict>
      </w:r>
      <w:bookmarkStart w:id="38" w:name="作业"/>
      <w:bookmarkEnd w:id="38"/>
      <w:r>
        <w:rPr>
          <w:color w:val="56676D"/>
          <w:w w:val="105"/>
        </w:rPr>
        <w:t>重启</w:t>
      </w:r>
      <w:r>
        <w:rPr>
          <w:color w:val="56676D"/>
          <w:spacing w:val="-27"/>
          <w:w w:val="105"/>
        </w:rPr>
        <w:t xml:space="preserve"> </w:t>
      </w:r>
      <w:r>
        <w:rPr>
          <w:rFonts w:ascii="Arial" w:hAnsi="Arial" w:eastAsia="Arial" w:cs="Arial"/>
          <w:color w:val="56676D"/>
          <w:w w:val="105"/>
        </w:rPr>
        <w:t>Apache</w:t>
      </w:r>
    </w:p>
    <w:p>
      <w:pPr>
        <w:spacing w:before="5" w:line="100" w:lineRule="exact"/>
        <w:rPr>
          <w:sz w:val="10"/>
          <w:szCs w:val="1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pStyle w:val="3"/>
        <w:numPr>
          <w:ilvl w:val="1"/>
          <w:numId w:val="9"/>
        </w:numPr>
        <w:tabs>
          <w:tab w:val="left" w:pos="559"/>
        </w:tabs>
        <w:spacing w:before="0" w:after="0" w:line="240" w:lineRule="auto"/>
        <w:ind w:left="559" w:right="0" w:hanging="453"/>
        <w:jc w:val="left"/>
        <w:rPr>
          <w:rFonts w:ascii="Arial" w:hAnsi="Arial" w:eastAsia="Arial" w:cs="Arial"/>
        </w:rPr>
      </w:pPr>
      <w:bookmarkStart w:id="39" w:name="Apache 与 PHP"/>
      <w:bookmarkEnd w:id="39"/>
      <w:bookmarkStart w:id="40" w:name="Apache 与 PHP"/>
      <w:bookmarkEnd w:id="40"/>
      <w:r>
        <w:rPr>
          <w:rFonts w:ascii="Arial" w:hAnsi="Arial" w:eastAsia="Arial" w:cs="Arial"/>
          <w:color w:val="56676D"/>
        </w:rPr>
        <w:t>Apache</w:t>
      </w:r>
      <w:r>
        <w:rPr>
          <w:rFonts w:ascii="Arial" w:hAnsi="Arial" w:eastAsia="Arial" w:cs="Arial"/>
          <w:color w:val="56676D"/>
          <w:spacing w:val="-9"/>
        </w:rPr>
        <w:t xml:space="preserve"> </w:t>
      </w:r>
      <w:r>
        <w:rPr>
          <w:color w:val="56676D"/>
        </w:rPr>
        <w:t>与</w:t>
      </w:r>
      <w:r>
        <w:rPr>
          <w:color w:val="56676D"/>
          <w:spacing w:val="-13"/>
        </w:rPr>
        <w:t xml:space="preserve"> </w:t>
      </w:r>
      <w:r>
        <w:rPr>
          <w:rFonts w:ascii="Arial" w:hAnsi="Arial" w:eastAsia="Arial" w:cs="Arial"/>
          <w:color w:val="56676D"/>
        </w:rPr>
        <w:t>PHP</w:t>
      </w:r>
    </w:p>
    <w:p>
      <w:pPr>
        <w:spacing w:before="18" w:line="260" w:lineRule="exact"/>
        <w:rPr>
          <w:sz w:val="26"/>
          <w:szCs w:val="26"/>
        </w:rPr>
      </w:pPr>
    </w:p>
    <w:p>
      <w:pPr>
        <w:pStyle w:val="5"/>
        <w:spacing w:line="265" w:lineRule="auto"/>
        <w:ind w:right="223"/>
        <w:jc w:val="left"/>
        <w:rPr>
          <w:color w:val="56676D"/>
        </w:rPr>
      </w:pPr>
      <w:r>
        <w:rPr>
          <w:color w:val="56676D"/>
        </w:rPr>
        <w:t>对于很多初学者来说，很容易把</w:t>
      </w:r>
      <w:r>
        <w:rPr>
          <w:color w:val="56676D"/>
          <w:spacing w:val="29"/>
        </w:rPr>
        <w:t xml:space="preserve"> </w:t>
      </w:r>
      <w:r>
        <w:rPr>
          <w:rFonts w:ascii="Arial" w:hAnsi="Arial" w:eastAsia="Arial" w:cs="Arial"/>
          <w:color w:val="56676D"/>
        </w:rPr>
        <w:t>Apache</w:t>
      </w:r>
      <w:r>
        <w:rPr>
          <w:rFonts w:ascii="Arial" w:hAnsi="Arial" w:eastAsia="Arial" w:cs="Arial"/>
          <w:color w:val="56676D"/>
          <w:spacing w:val="31"/>
        </w:rPr>
        <w:t xml:space="preserve"> </w:t>
      </w:r>
      <w:r>
        <w:rPr>
          <w:color w:val="56676D"/>
        </w:rPr>
        <w:t>和</w:t>
      </w:r>
      <w:r>
        <w:rPr>
          <w:color w:val="56676D"/>
          <w:spacing w:val="29"/>
        </w:rPr>
        <w:t xml:space="preserve"> </w:t>
      </w:r>
      <w:r>
        <w:rPr>
          <w:rFonts w:ascii="Arial" w:hAnsi="Arial" w:eastAsia="Arial" w:cs="Arial"/>
          <w:color w:val="56676D"/>
        </w:rPr>
        <w:t>PHP</w:t>
      </w:r>
      <w:r>
        <w:rPr>
          <w:rFonts w:ascii="Arial" w:hAnsi="Arial" w:eastAsia="Arial" w:cs="Arial"/>
          <w:color w:val="56676D"/>
          <w:spacing w:val="32"/>
        </w:rPr>
        <w:t xml:space="preserve"> </w:t>
      </w:r>
      <w:r>
        <w:rPr>
          <w:color w:val="56676D"/>
        </w:rPr>
        <w:t>混在一起</w:t>
      </w:r>
      <w:r>
        <w:rPr>
          <w:color w:val="56676D"/>
          <w:spacing w:val="29"/>
        </w:rPr>
        <w:t xml:space="preserve"> </w:t>
      </w:r>
      <w:r>
        <w:rPr>
          <w:color w:val="56676D"/>
        </w:rPr>
        <w:t>混为一谈，其实他们两者各自有各自负责的领域，各自</w:t>
      </w:r>
      <w:r>
        <w:rPr>
          <w:color w:val="56676D"/>
          <w:w w:val="102"/>
        </w:rPr>
        <w:t xml:space="preserve"> </w:t>
      </w:r>
      <w:r>
        <w:rPr>
          <w:color w:val="56676D"/>
        </w:rPr>
        <w:t>的职责，但是我们在使用</w:t>
      </w:r>
      <w:r>
        <w:rPr>
          <w:color w:val="56676D"/>
          <w:spacing w:val="51"/>
        </w:rPr>
        <w:t xml:space="preserve"> </w:t>
      </w:r>
      <w:r>
        <w:rPr>
          <w:rFonts w:ascii="Arial" w:hAnsi="Arial" w:eastAsia="Arial" w:cs="Arial"/>
          <w:color w:val="56676D"/>
        </w:rPr>
        <w:t xml:space="preserve">PHP </w:t>
      </w:r>
      <w:r>
        <w:rPr>
          <w:rFonts w:ascii="Arial" w:hAnsi="Arial" w:eastAsia="Arial" w:cs="Arial"/>
          <w:color w:val="56676D"/>
          <w:spacing w:val="1"/>
        </w:rPr>
        <w:t xml:space="preserve"> </w:t>
      </w:r>
      <w:r>
        <w:rPr>
          <w:color w:val="56676D"/>
        </w:rPr>
        <w:t>做动态网站开发时，两者就会产生联系，具体如下：</w:t>
      </w:r>
    </w:p>
    <w:p>
      <w:pPr>
        <w:pStyle w:val="5"/>
        <w:spacing w:line="265" w:lineRule="auto"/>
        <w:ind w:right="223"/>
        <w:jc w:val="left"/>
        <w:rPr>
          <w:rFonts w:hint="eastAsia"/>
          <w:color w:val="56676D"/>
          <w:lang w:val="en-US" w:eastAsia="zh-CN"/>
        </w:rPr>
      </w:pPr>
      <w:r>
        <w:rPr>
          <w:rFonts w:hint="eastAsia"/>
          <w:color w:val="56676D"/>
          <w:lang w:val="en-US" w:eastAsia="zh-CN"/>
        </w:rPr>
        <w:t>注意：判断是否为动态文件是不准确的，Apache是根据文件的扩展名找到文件的类型，然后挨个问每一个模块是否能处理这个类型的文件，如果这些模块都不能处理，那么Apache就自己处理（按照静态文件的方式处理）</w:t>
      </w:r>
    </w:p>
    <w:p>
      <w:pPr>
        <w:spacing w:before="0" w:line="200" w:lineRule="exact"/>
        <w:rPr>
          <w:sz w:val="20"/>
          <w:szCs w:val="20"/>
        </w:rPr>
      </w:pPr>
    </w:p>
    <w:p>
      <w:pPr>
        <w:spacing w:before="1" w:line="220" w:lineRule="exact"/>
        <w:rPr>
          <w:sz w:val="22"/>
          <w:szCs w:val="22"/>
        </w:rPr>
      </w:pPr>
    </w:p>
    <w:p>
      <w:pPr>
        <w:spacing w:before="0"/>
        <w:ind w:left="110" w:right="10940" w:firstLine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>
        <w:pict>
          <v:shape id="_x0000_i1042" o:spt="75" type="#_x0000_t75" style="height:288.65pt;width:490.9pt;" filled="f" coordsize="21600,21600">
            <v:path/>
            <v:fill on="f" focussize="0,0"/>
            <v:stroke/>
            <v:imagedata r:id="rId56" o:title=""/>
            <o:lock v:ext="edit" aspectratio="t"/>
            <w10:wrap type="none"/>
            <w10:anchorlock/>
          </v:shape>
        </w:pict>
      </w:r>
    </w:p>
    <w:p>
      <w:pPr>
        <w:spacing w:before="0" w:line="200" w:lineRule="exact"/>
        <w:rPr>
          <w:sz w:val="20"/>
          <w:szCs w:val="20"/>
        </w:rPr>
      </w:pPr>
    </w:p>
    <w:p>
      <w:pPr>
        <w:spacing w:before="6" w:line="260" w:lineRule="exact"/>
        <w:rPr>
          <w:sz w:val="26"/>
          <w:szCs w:val="26"/>
        </w:rPr>
      </w:pPr>
      <w:r>
        <w:pict>
          <v:group id="_x0000_s1573" o:spid="_x0000_s1573" o:spt="203" style="position:absolute;left:0pt;margin-left:15.3pt;margin-top:8.05pt;height:65.35pt;width:490pt;z-index:-2048;mso-width-relative:page;mso-height-relative:page;" coordorigin="1049,-2078" coordsize="9800,1308">
            <o:lock v:ext="edit"/>
            <v:group id="_x0000_s1574" o:spid="_x0000_s1574" o:spt="203" style="position:absolute;left:1050;top:-2039;height:1231;width:9799;" coordorigin="1050,-2039" coordsize="9799,1231">
              <o:lock v:ext="edit"/>
              <v:shape id="_x0000_s1575" o:spid="_x0000_s1575" style="position:absolute;left:1050;top:-2039;height:1231;width:9799;" fillcolor="#F8F8FA" filled="t" stroked="f" coordorigin="1050,-2039" coordsize="9799,1231" path="m1050,-2039l10850,-2039,10850,-809,1050,-809,1050,-2039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576" o:spid="_x0000_s1576" o:spt="203" style="position:absolute;left:1088;top:-2039;height:1231;width:2;" coordorigin="1088,-2039" coordsize="2,1231">
              <o:lock v:ext="edit"/>
              <v:shape id="_x0000_s1577" o:spid="_x0000_s1577" style="position:absolute;left:1088;top:-2039;height:1231;width:2;" filled="f" stroked="t" coordorigin="1088,-2039" coordsize="0,1231" path="m1088,-809l1088,-2039e">
                <v:path arrowok="t"/>
                <v:fill on="f" focussize="0,0"/>
                <v:stroke weight="3.85157480314961pt" color="#DDDDDD"/>
                <v:imagedata o:title=""/>
                <o:lock v:ext="edit"/>
              </v:shape>
            </v:group>
          </v:group>
        </w:pict>
      </w:r>
    </w:p>
    <w:p>
      <w:pPr>
        <w:pStyle w:val="5"/>
        <w:spacing w:line="307" w:lineRule="exact"/>
        <w:ind w:left="377" w:right="0"/>
        <w:jc w:val="left"/>
      </w:pPr>
      <w:r>
        <w:rPr>
          <w:color w:val="777777"/>
        </w:rPr>
        <w:t>你可以理解为：</w:t>
      </w:r>
      <w:r>
        <w:rPr>
          <w:rFonts w:ascii="Arial" w:hAnsi="Arial" w:eastAsia="Arial" w:cs="Arial"/>
          <w:color w:val="777777"/>
        </w:rPr>
        <w:t xml:space="preserve">Apache   </w:t>
      </w:r>
      <w:r>
        <w:rPr>
          <w:rFonts w:ascii="Arial" w:hAnsi="Arial" w:eastAsia="Arial" w:cs="Arial"/>
          <w:color w:val="777777"/>
          <w:spacing w:val="31"/>
        </w:rPr>
        <w:t xml:space="preserve"> </w:t>
      </w:r>
      <w:r>
        <w:rPr>
          <w:color w:val="777777"/>
        </w:rPr>
        <w:t>是一家没有太多能力的公司，只能处理一些简单的业务（静态网站），但是心很大想</w:t>
      </w:r>
    </w:p>
    <w:p>
      <w:pPr>
        <w:pStyle w:val="5"/>
        <w:spacing w:before="33" w:line="265" w:lineRule="auto"/>
        <w:ind w:left="377" w:right="0"/>
        <w:jc w:val="left"/>
        <w:rPr>
          <w:color w:val="777777"/>
          <w:w w:val="102"/>
        </w:rPr>
      </w:pPr>
      <w:r>
        <w:rPr>
          <w:color w:val="777777"/>
        </w:rPr>
        <w:t xml:space="preserve">做更多的事（动态网站），所以就想到了外包，所有额外的业务都需要外包给其他程序，而 </w:t>
      </w:r>
      <w:r>
        <w:rPr>
          <w:color w:val="777777"/>
          <w:spacing w:val="16"/>
        </w:rPr>
        <w:t xml:space="preserve"> </w:t>
      </w:r>
      <w:r>
        <w:rPr>
          <w:rFonts w:ascii="Arial" w:hAnsi="Arial" w:eastAsia="Arial" w:cs="Arial"/>
          <w:color w:val="777777"/>
        </w:rPr>
        <w:t xml:space="preserve">PHP </w:t>
      </w:r>
      <w:r>
        <w:rPr>
          <w:rFonts w:ascii="Arial" w:hAnsi="Arial" w:eastAsia="Arial" w:cs="Arial"/>
          <w:color w:val="777777"/>
          <w:spacing w:val="22"/>
        </w:rPr>
        <w:t xml:space="preserve"> </w:t>
      </w:r>
      <w:r>
        <w:rPr>
          <w:color w:val="777777"/>
        </w:rPr>
        <w:t>就是理解为</w:t>
      </w:r>
      <w:r>
        <w:rPr>
          <w:color w:val="777777"/>
          <w:w w:val="102"/>
        </w:rPr>
        <w:t xml:space="preserve"> </w:t>
      </w:r>
    </w:p>
    <w:p>
      <w:pPr>
        <w:pStyle w:val="5"/>
        <w:spacing w:before="33" w:line="265" w:lineRule="auto"/>
        <w:ind w:left="377" w:right="0"/>
        <w:jc w:val="left"/>
        <w:rPr>
          <w:color w:val="777777"/>
        </w:rPr>
      </w:pPr>
      <w:r>
        <w:rPr>
          <w:color w:val="777777"/>
        </w:rPr>
        <w:t>一个专门能够处理</w:t>
      </w:r>
      <w:r>
        <w:rPr>
          <w:color w:val="777777"/>
          <w:spacing w:val="43"/>
        </w:rPr>
        <w:t xml:space="preserve"> </w:t>
      </w:r>
      <w:r>
        <w:rPr>
          <w:rFonts w:ascii="Arial" w:hAnsi="Arial" w:eastAsia="Arial" w:cs="Arial"/>
          <w:color w:val="777777"/>
        </w:rPr>
        <w:t>php</w:t>
      </w:r>
      <w:r>
        <w:rPr>
          <w:rFonts w:ascii="Arial" w:hAnsi="Arial" w:eastAsia="Arial" w:cs="Arial"/>
          <w:color w:val="777777"/>
          <w:spacing w:val="46"/>
        </w:rPr>
        <w:t xml:space="preserve"> </w:t>
      </w:r>
      <w:r>
        <w:rPr>
          <w:color w:val="777777"/>
        </w:rPr>
        <w:t>业务的外包公司</w:t>
      </w:r>
    </w:p>
    <w:p>
      <w:pPr>
        <w:pStyle w:val="5"/>
        <w:spacing w:before="33" w:line="265" w:lineRule="auto"/>
        <w:ind w:left="377" w:right="0"/>
        <w:jc w:val="left"/>
        <w:rPr>
          <w:rFonts w:hint="eastAsia" w:eastAsia="Microsoft YaHei UI"/>
          <w:color w:val="777777"/>
          <w:lang w:val="en-US" w:eastAsia="zh-CN"/>
        </w:rPr>
      </w:pPr>
      <w:r>
        <w:rPr>
          <w:rFonts w:hint="eastAsia"/>
          <w:color w:val="777777"/>
          <w:lang w:val="en-US" w:eastAsia="zh-CN"/>
        </w:rPr>
        <w:t>PHP做的事情就是下面这个样子的</w:t>
      </w:r>
    </w:p>
    <w:p>
      <w:pPr>
        <w:pStyle w:val="5"/>
        <w:spacing w:before="33" w:line="265" w:lineRule="auto"/>
        <w:ind w:left="377" w:right="0"/>
        <w:jc w:val="left"/>
        <w:rPr>
          <w:color w:val="777777"/>
        </w:rPr>
      </w:pPr>
      <w:r>
        <w:drawing>
          <wp:inline distT="0" distB="0" distL="114300" distR="114300">
            <wp:extent cx="3689350" cy="2114550"/>
            <wp:effectExtent l="0" t="0" r="6350" b="6350"/>
            <wp:docPr id="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9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89350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0" w:line="120" w:lineRule="exact"/>
        <w:rPr>
          <w:sz w:val="12"/>
          <w:szCs w:val="12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rFonts w:hint="eastAsia" w:eastAsia="宋体"/>
          <w:sz w:val="20"/>
          <w:szCs w:val="20"/>
          <w:lang w:val="en-US" w:eastAsia="zh-CN"/>
        </w:rPr>
      </w:pPr>
      <w:r>
        <w:rPr>
          <w:rFonts w:hint="eastAsia" w:eastAsia="宋体"/>
          <w:sz w:val="20"/>
          <w:szCs w:val="20"/>
          <w:lang w:val="en-US" w:eastAsia="zh-CN"/>
        </w:rPr>
        <w:t>注意：当命名文件夹时，一定要纯英文没有空格的名字，因为在很多命令里，，空格被当作分隔符，要是名字中含有空格，要用</w:t>
      </w:r>
      <w:r>
        <w:rPr>
          <w:rFonts w:hint="default" w:eastAsia="宋体"/>
          <w:sz w:val="20"/>
          <w:szCs w:val="20"/>
          <w:lang w:val="en-US" w:eastAsia="zh-CN"/>
        </w:rPr>
        <w:t>”</w:t>
      </w:r>
      <w:r>
        <w:rPr>
          <w:rFonts w:hint="eastAsia" w:eastAsia="宋体"/>
          <w:sz w:val="20"/>
          <w:szCs w:val="20"/>
          <w:lang w:val="en-US" w:eastAsia="zh-CN"/>
        </w:rPr>
        <w:t xml:space="preserve"> </w:t>
      </w:r>
      <w:r>
        <w:rPr>
          <w:rFonts w:hint="default" w:eastAsia="宋体"/>
          <w:sz w:val="20"/>
          <w:szCs w:val="20"/>
          <w:lang w:val="en-US" w:eastAsia="zh-CN"/>
        </w:rPr>
        <w:t>”</w:t>
      </w:r>
      <w:r>
        <w:rPr>
          <w:rFonts w:hint="eastAsia" w:eastAsia="宋体"/>
          <w:sz w:val="20"/>
          <w:szCs w:val="20"/>
          <w:lang w:val="en-US" w:eastAsia="zh-CN"/>
        </w:rPr>
        <w:t xml:space="preserve"> 包起来</w:t>
      </w:r>
    </w:p>
    <w:p>
      <w:pPr>
        <w:spacing w:before="0" w:line="200" w:lineRule="exact"/>
        <w:rPr>
          <w:rFonts w:hint="eastAsia" w:eastAsia="宋体"/>
          <w:sz w:val="20"/>
          <w:szCs w:val="20"/>
          <w:lang w:val="en-US" w:eastAsia="zh-CN"/>
        </w:rPr>
      </w:pPr>
      <w:r>
        <w:rPr>
          <w:rFonts w:hint="eastAsia" w:eastAsia="宋体"/>
          <w:sz w:val="20"/>
          <w:szCs w:val="20"/>
          <w:lang w:val="en-US" w:eastAsia="zh-CN"/>
        </w:rPr>
        <w:t>PHP走起来了：解压PHP ， loadmodule ， addtype 详见apache中的conf中的http.conf和mime.types</w:t>
      </w:r>
    </w:p>
    <w:p>
      <w:pPr>
        <w:spacing w:before="0" w:line="200" w:lineRule="exact"/>
        <w:rPr>
          <w:rFonts w:hint="eastAsia" w:eastAsia="宋体"/>
          <w:sz w:val="20"/>
          <w:szCs w:val="20"/>
          <w:lang w:val="en-US" w:eastAsia="zh-CN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463" w:lineRule="exact"/>
        <w:ind w:left="107" w:right="0" w:firstLine="0"/>
        <w:jc w:val="left"/>
        <w:rPr>
          <w:rFonts w:ascii="Microsoft YaHei UI" w:hAnsi="Microsoft YaHei UI" w:eastAsia="Microsoft YaHei UI" w:cs="Microsoft YaHei UI"/>
          <w:sz w:val="34"/>
          <w:szCs w:val="34"/>
        </w:rPr>
      </w:pPr>
      <w:r>
        <w:pict>
          <v:group id="_x0000_s1578" o:spid="_x0000_s1578" o:spt="203" style="position:absolute;left:0pt;margin-left:52.5pt;margin-top:28.2pt;height:0.1pt;width:489.95pt;mso-position-horizontal-relative:page;z-index:-2048;mso-width-relative:page;mso-height-relative:page;" coordorigin="1050,565" coordsize="9799,2">
            <o:lock v:ext="edit"/>
            <v:shape id="_x0000_s1579" o:spid="_x0000_s1579" style="position:absolute;left:1050;top:565;height:2;width:9799;" filled="f" stroked="t" coordorigin="1050,565" coordsize="9799,0" path="m1050,565l10850,565e">
              <v:path arrowok="t"/>
              <v:fill on="f" focussize="0,0"/>
              <v:stroke weight="0.850314960629921pt" color="#EDEDED"/>
              <v:imagedata o:title=""/>
              <o:lock v:ext="edit"/>
            </v:shape>
          </v:group>
        </w:pict>
      </w:r>
      <w:r>
        <w:rPr>
          <w:rFonts w:ascii="Arial" w:hAnsi="Arial" w:eastAsia="Arial" w:cs="Arial"/>
          <w:color w:val="86969E"/>
          <w:sz w:val="27"/>
          <w:szCs w:val="27"/>
        </w:rPr>
        <w:t>8.</w:t>
      </w:r>
      <w:r>
        <w:rPr>
          <w:rFonts w:ascii="Arial" w:hAnsi="Arial" w:eastAsia="Arial" w:cs="Arial"/>
          <w:color w:val="86969E"/>
          <w:spacing w:val="-2"/>
          <w:sz w:val="27"/>
          <w:szCs w:val="27"/>
        </w:rPr>
        <w:t xml:space="preserve"> </w:t>
      </w:r>
      <w:r>
        <w:rPr>
          <w:rFonts w:ascii="Microsoft YaHei UI" w:hAnsi="Microsoft YaHei UI" w:eastAsia="Microsoft YaHei UI" w:cs="Microsoft YaHei UI"/>
          <w:color w:val="56676D"/>
          <w:sz w:val="34"/>
          <w:szCs w:val="34"/>
        </w:rPr>
        <w:t>作业</w:t>
      </w:r>
    </w:p>
    <w:p>
      <w:pPr>
        <w:spacing w:before="0" w:line="200" w:lineRule="exact"/>
        <w:rPr>
          <w:sz w:val="20"/>
          <w:szCs w:val="20"/>
        </w:rPr>
      </w:pPr>
    </w:p>
    <w:p>
      <w:pPr>
        <w:spacing w:before="16" w:line="220" w:lineRule="exact"/>
        <w:rPr>
          <w:sz w:val="22"/>
          <w:szCs w:val="22"/>
        </w:rPr>
      </w:pPr>
    </w:p>
    <w:p>
      <w:pPr>
        <w:pStyle w:val="5"/>
        <w:spacing w:line="307" w:lineRule="exact"/>
        <w:ind w:left="557" w:right="0"/>
        <w:jc w:val="left"/>
      </w:pPr>
      <w:r>
        <w:pict>
          <v:group id="_x0000_s1580" o:spid="_x0000_s1580" o:spt="203" style="position:absolute;left:0pt;margin-left:63pt;margin-top:7.85pt;height:3.4pt;width:3.7pt;mso-position-horizontal-relative:page;z-index:-2048;mso-width-relative:page;mso-height-relative:page;" coordorigin="1261,157" coordsize="75,69">
            <o:lock v:ext="edit"/>
            <v:shape id="_x0000_s1581" o:spid="_x0000_s1581" style="position:absolute;left:1261;top:157;height:69;width:75;" fillcolor="#56676D" filled="t" stroked="f" coordorigin="1261,157" coordsize="75,69" path="m1314,226l1285,224,1268,215,1261,198,1265,172,1278,157,1309,158,1327,165,1335,180,1336,191,1330,214,1314,226xe">
              <v:path arrowok="t"/>
              <v:fill on="t" focussize="0,0"/>
              <v:stroke on="f"/>
              <v:imagedata o:title=""/>
              <o:lock v:ext="edit"/>
            </v:shape>
          </v:group>
        </w:pict>
      </w:r>
      <w:r>
        <w:rPr>
          <w:color w:val="56676D"/>
        </w:rPr>
        <w:t>安装</w:t>
      </w:r>
      <w:r>
        <w:rPr>
          <w:color w:val="56676D"/>
          <w:spacing w:val="35"/>
        </w:rPr>
        <w:t xml:space="preserve"> </w:t>
      </w:r>
      <w:r>
        <w:rPr>
          <w:rFonts w:ascii="Arial" w:hAnsi="Arial" w:eastAsia="Arial" w:cs="Arial"/>
          <w:color w:val="56676D"/>
        </w:rPr>
        <w:t>Apache</w:t>
      </w:r>
      <w:r>
        <w:rPr>
          <w:rFonts w:ascii="Arial" w:hAnsi="Arial" w:eastAsia="Arial" w:cs="Arial"/>
          <w:color w:val="56676D"/>
          <w:spacing w:val="39"/>
        </w:rPr>
        <w:t xml:space="preserve"> </w:t>
      </w:r>
      <w:r>
        <w:rPr>
          <w:color w:val="56676D"/>
        </w:rPr>
        <w:t>并配置，确保本机可以访问。</w:t>
      </w:r>
    </w:p>
    <w:p>
      <w:pPr>
        <w:pStyle w:val="5"/>
        <w:spacing w:before="33" w:line="265" w:lineRule="auto"/>
        <w:ind w:left="557" w:right="6224"/>
        <w:jc w:val="left"/>
        <w:rPr>
          <w:color w:val="56676D"/>
          <w:w w:val="105"/>
        </w:rPr>
      </w:pPr>
      <w:r>
        <w:pict>
          <v:group id="_x0000_s1582" o:spid="_x0000_s1582" o:spt="203" style="position:absolute;left:0pt;margin-left:63pt;margin-top:9.75pt;height:3.4pt;width:3.7pt;mso-position-horizontal-relative:page;z-index:-2048;mso-width-relative:page;mso-height-relative:page;" coordorigin="1261,196" coordsize="75,69">
            <o:lock v:ext="edit"/>
            <v:shape id="_x0000_s1583" o:spid="_x0000_s1583" style="position:absolute;left:1261;top:196;height:69;width:75;" fillcolor="#56676D" filled="t" stroked="f" coordorigin="1261,196" coordsize="75,69" path="m1314,264l1285,263,1268,253,1261,236,1265,210,1278,196,1309,196,1327,204,1335,218,1336,229,1330,252,1314,264xe">
              <v:path arrowok="t"/>
              <v:fill on="t" focussize="0,0"/>
              <v:stroke on="f"/>
              <v:imagedata o:title=""/>
              <o:lock v:ext="edit"/>
            </v:shape>
          </v:group>
        </w:pict>
      </w:r>
      <w:r>
        <w:pict>
          <v:group id="_x0000_s1584" o:spid="_x0000_s1584" o:spt="203" style="position:absolute;left:0pt;margin-left:63pt;margin-top:27pt;height:3.4pt;width:3.7pt;mso-position-horizontal-relative:page;z-index:-2048;mso-width-relative:page;mso-height-relative:page;" coordorigin="1261,541" coordsize="75,69">
            <o:lock v:ext="edit"/>
            <v:shape id="_x0000_s1585" o:spid="_x0000_s1585" style="position:absolute;left:1261;top:541;height:69;width:75;" fillcolor="#56676D" filled="t" stroked="f" coordorigin="1261,541" coordsize="75,69" path="m1314,610l1285,608,1268,598,1261,582,1265,555,1278,541,1309,541,1327,549,1335,564,1336,574,1330,597,1314,610xe">
              <v:path arrowok="t"/>
              <v:fill on="t" focussize="0,0"/>
              <v:stroke on="f"/>
              <v:imagedata o:title=""/>
              <o:lock v:ext="edit"/>
            </v:shape>
          </v:group>
        </w:pict>
      </w:r>
      <w:r>
        <w:pict>
          <v:group id="_x0000_s1586" o:spid="_x0000_s1586" o:spt="203" style="position:absolute;left:0pt;margin-left:63pt;margin-top:44.25pt;height:3.4pt;width:3.7pt;mso-position-horizontal-relative:page;z-index:-2048;mso-width-relative:page;mso-height-relative:page;" coordorigin="1261,886" coordsize="75,69">
            <o:lock v:ext="edit"/>
            <v:shape id="_x0000_s1587" o:spid="_x0000_s1587" style="position:absolute;left:1261;top:886;height:69;width:75;" fillcolor="#56676D" filled="t" stroked="f" coordorigin="1261,886" coordsize="75,69" path="m1314,955l1285,953,1268,943,1261,927,1265,900,1278,886,1309,886,1327,894,1335,909,1336,919,1330,942,1314,955xe">
              <v:path arrowok="t"/>
              <v:fill on="t" focussize="0,0"/>
              <v:stroke on="f"/>
              <v:imagedata o:title=""/>
              <o:lock v:ext="edit"/>
            </v:shape>
          </v:group>
        </w:pict>
      </w:r>
      <w:r>
        <w:rPr>
          <w:color w:val="56676D"/>
        </w:rPr>
        <w:t>同桌相互访问对方提供的</w:t>
      </w:r>
      <w:r>
        <w:rPr>
          <w:color w:val="56676D"/>
          <w:spacing w:val="29"/>
        </w:rPr>
        <w:t xml:space="preserve"> </w:t>
      </w:r>
      <w:r>
        <w:rPr>
          <w:rFonts w:ascii="Arial" w:hAnsi="Arial" w:eastAsia="Arial" w:cs="Arial"/>
          <w:color w:val="56676D"/>
          <w:spacing w:val="-2"/>
        </w:rPr>
        <w:t>Web</w:t>
      </w:r>
      <w:r>
        <w:rPr>
          <w:rFonts w:ascii="Arial" w:hAnsi="Arial" w:eastAsia="Arial" w:cs="Arial"/>
          <w:color w:val="56676D"/>
          <w:spacing w:val="32"/>
        </w:rPr>
        <w:t xml:space="preserve"> </w:t>
      </w:r>
      <w:r>
        <w:rPr>
          <w:color w:val="56676D"/>
        </w:rPr>
        <w:t>服务。</w:t>
      </w:r>
      <w:r>
        <w:rPr>
          <w:color w:val="56676D"/>
          <w:spacing w:val="22"/>
          <w:w w:val="102"/>
        </w:rPr>
        <w:t xml:space="preserve"> </w:t>
      </w:r>
      <w:r>
        <w:rPr>
          <w:color w:val="56676D"/>
          <w:w w:val="105"/>
        </w:rPr>
        <w:t>让</w:t>
      </w:r>
      <w:r>
        <w:rPr>
          <w:color w:val="56676D"/>
          <w:spacing w:val="-17"/>
          <w:w w:val="105"/>
        </w:rPr>
        <w:t xml:space="preserve"> </w:t>
      </w:r>
      <w:r>
        <w:rPr>
          <w:rFonts w:ascii="Arial" w:hAnsi="Arial" w:eastAsia="Arial" w:cs="Arial"/>
          <w:color w:val="56676D"/>
          <w:w w:val="105"/>
        </w:rPr>
        <w:t>Apache</w:t>
      </w:r>
      <w:r>
        <w:rPr>
          <w:rFonts w:ascii="Arial" w:hAnsi="Arial" w:eastAsia="Arial" w:cs="Arial"/>
          <w:color w:val="56676D"/>
          <w:spacing w:val="-14"/>
          <w:w w:val="105"/>
        </w:rPr>
        <w:t xml:space="preserve"> </w:t>
      </w:r>
      <w:r>
        <w:rPr>
          <w:color w:val="56676D"/>
          <w:w w:val="105"/>
        </w:rPr>
        <w:t>支持</w:t>
      </w:r>
      <w:r>
        <w:rPr>
          <w:color w:val="56676D"/>
          <w:spacing w:val="-17"/>
          <w:w w:val="105"/>
        </w:rPr>
        <w:t xml:space="preserve"> </w:t>
      </w:r>
      <w:r>
        <w:rPr>
          <w:rFonts w:ascii="Arial" w:hAnsi="Arial" w:eastAsia="Arial" w:cs="Arial"/>
          <w:color w:val="56676D"/>
          <w:w w:val="105"/>
        </w:rPr>
        <w:t>php</w:t>
      </w:r>
      <w:r>
        <w:rPr>
          <w:rFonts w:ascii="Arial" w:hAnsi="Arial" w:eastAsia="Arial" w:cs="Arial"/>
          <w:color w:val="56676D"/>
          <w:spacing w:val="-13"/>
          <w:w w:val="105"/>
        </w:rPr>
        <w:t xml:space="preserve"> </w:t>
      </w:r>
      <w:r>
        <w:rPr>
          <w:color w:val="56676D"/>
          <w:w w:val="105"/>
        </w:rPr>
        <w:t>文件的运行。</w:t>
      </w:r>
      <w:r>
        <w:rPr>
          <w:color w:val="56676D"/>
          <w:w w:val="102"/>
        </w:rPr>
        <w:t xml:space="preserve"> </w:t>
      </w:r>
      <w:r>
        <w:rPr>
          <w:color w:val="56676D"/>
          <w:w w:val="105"/>
        </w:rPr>
        <w:t>可</w:t>
      </w:r>
      <w:r>
        <w:rPr>
          <w:rFonts w:hint="eastAsia"/>
          <w:color w:val="56676D"/>
          <w:w w:val="105"/>
          <w:lang w:val="en-US" w:eastAsia="zh-CN"/>
        </w:rPr>
        <w:t xml:space="preserve">         </w:t>
      </w:r>
      <w:r>
        <w:rPr>
          <w:color w:val="56676D"/>
          <w:w w:val="105"/>
        </w:rPr>
        <w:t>以配置网站的默认文档。</w:t>
      </w:r>
    </w:p>
    <w:p>
      <w:pPr>
        <w:pStyle w:val="5"/>
        <w:spacing w:before="33" w:line="265" w:lineRule="auto"/>
        <w:ind w:left="557" w:right="6224"/>
        <w:jc w:val="left"/>
        <w:rPr>
          <w:color w:val="56676D"/>
          <w:w w:val="105"/>
        </w:rPr>
      </w:pPr>
    </w:p>
    <w:p>
      <w:pPr>
        <w:pStyle w:val="5"/>
        <w:spacing w:before="33" w:line="265" w:lineRule="auto"/>
        <w:ind w:left="557" w:right="6224"/>
        <w:jc w:val="left"/>
        <w:rPr>
          <w:rFonts w:hint="eastAsia"/>
          <w:color w:val="56676D"/>
          <w:w w:val="105"/>
          <w:lang w:val="en-US" w:eastAsia="zh-CN"/>
        </w:rPr>
      </w:pPr>
      <w:r>
        <w:rPr>
          <w:rFonts w:hint="eastAsia"/>
          <w:color w:val="56676D"/>
          <w:w w:val="105"/>
          <w:lang w:val="en-US" w:eastAsia="zh-CN"/>
        </w:rPr>
        <w:t>其他补充知识：</w:t>
      </w:r>
    </w:p>
    <w:p>
      <w:pPr>
        <w:pStyle w:val="5"/>
        <w:spacing w:before="33" w:line="265" w:lineRule="auto"/>
        <w:ind w:left="557" w:right="6224"/>
        <w:jc w:val="left"/>
        <w:rPr>
          <w:rFonts w:hint="eastAsia"/>
          <w:color w:val="56676D"/>
          <w:w w:val="105"/>
          <w:lang w:val="en-US" w:eastAsia="zh-CN"/>
        </w:rPr>
      </w:pPr>
      <w:r>
        <w:rPr>
          <w:rFonts w:hint="eastAsia"/>
          <w:color w:val="56676D"/>
          <w:w w:val="105"/>
          <w:lang w:val="en-US" w:eastAsia="zh-CN"/>
        </w:rPr>
        <w:t>1.网站是由大量的网页组成的</w:t>
      </w:r>
    </w:p>
    <w:p>
      <w:pPr>
        <w:pStyle w:val="5"/>
        <w:spacing w:before="33" w:line="265" w:lineRule="auto"/>
        <w:ind w:left="557" w:right="6224"/>
        <w:jc w:val="left"/>
        <w:rPr>
          <w:rFonts w:hint="eastAsia"/>
          <w:color w:val="56676D"/>
          <w:w w:val="105"/>
          <w:lang w:val="en-US" w:eastAsia="zh-CN"/>
        </w:rPr>
      </w:pPr>
      <w:r>
        <w:rPr>
          <w:rFonts w:hint="eastAsia"/>
          <w:color w:val="56676D"/>
          <w:w w:val="105"/>
          <w:lang w:val="en-US" w:eastAsia="zh-CN"/>
        </w:rPr>
        <w:t>2.GUI：Graphical User Interface，图形化用户界面，又称图形用户接口</w:t>
      </w:r>
    </w:p>
    <w:p>
      <w:pPr>
        <w:pStyle w:val="5"/>
        <w:spacing w:before="33" w:line="265" w:lineRule="auto"/>
        <w:ind w:left="557" w:right="6224"/>
        <w:jc w:val="left"/>
        <w:rPr>
          <w:rFonts w:hint="eastAsia"/>
          <w:color w:val="56676D"/>
          <w:w w:val="105"/>
          <w:lang w:val="en-US" w:eastAsia="zh-CN"/>
        </w:rPr>
      </w:pPr>
      <w:r>
        <w:rPr>
          <w:rFonts w:hint="eastAsia"/>
          <w:color w:val="56676D"/>
          <w:w w:val="105"/>
          <w:lang w:val="en-US" w:eastAsia="zh-CN"/>
        </w:rPr>
        <w:t>3.编程语言：就是人和计算机交流的手段</w:t>
      </w:r>
    </w:p>
    <w:p>
      <w:pPr>
        <w:pStyle w:val="5"/>
        <w:spacing w:before="33" w:line="265" w:lineRule="auto"/>
        <w:ind w:left="557" w:right="6224"/>
        <w:jc w:val="left"/>
        <w:rPr>
          <w:rFonts w:hint="eastAsia"/>
          <w:color w:val="56676D"/>
          <w:w w:val="105"/>
          <w:lang w:val="en-US" w:eastAsia="zh-CN"/>
        </w:rPr>
      </w:pPr>
      <w:r>
        <w:rPr>
          <w:rFonts w:hint="eastAsia"/>
          <w:color w:val="56676D"/>
          <w:w w:val="105"/>
          <w:lang w:val="en-US" w:eastAsia="zh-CN"/>
        </w:rPr>
        <w:t>denied：拒绝</w:t>
      </w:r>
    </w:p>
    <w:p>
      <w:pPr>
        <w:pStyle w:val="5"/>
        <w:spacing w:before="33" w:line="265" w:lineRule="auto"/>
        <w:ind w:left="557" w:right="6224"/>
        <w:jc w:val="left"/>
        <w:rPr>
          <w:rFonts w:hint="eastAsia"/>
          <w:color w:val="56676D"/>
          <w:w w:val="105"/>
          <w:lang w:val="en-US" w:eastAsia="zh-CN"/>
        </w:rPr>
      </w:pPr>
      <w:r>
        <w:rPr>
          <w:rFonts w:hint="eastAsia"/>
          <w:color w:val="56676D"/>
          <w:w w:val="105"/>
          <w:lang w:val="en-US" w:eastAsia="zh-CN"/>
        </w:rPr>
        <w:t>granted：允许</w:t>
      </w:r>
    </w:p>
    <w:p>
      <w:pPr>
        <w:pStyle w:val="5"/>
        <w:spacing w:before="33" w:line="265" w:lineRule="auto"/>
        <w:ind w:left="557" w:right="6224"/>
        <w:jc w:val="left"/>
        <w:rPr>
          <w:rFonts w:hint="eastAsia"/>
          <w:color w:val="56676D"/>
          <w:w w:val="105"/>
          <w:lang w:val="en-US" w:eastAsia="zh-CN"/>
        </w:rPr>
      </w:pPr>
      <w:r>
        <w:rPr>
          <w:rFonts w:hint="eastAsia"/>
          <w:color w:val="56676D"/>
          <w:w w:val="105"/>
          <w:lang w:val="en-US" w:eastAsia="zh-CN"/>
        </w:rPr>
        <w:t>/ ：根目录</w:t>
      </w:r>
    </w:p>
    <w:p>
      <w:pPr>
        <w:pStyle w:val="5"/>
        <w:spacing w:before="33" w:line="265" w:lineRule="auto"/>
        <w:ind w:left="557" w:right="6224"/>
        <w:jc w:val="left"/>
        <w:rPr>
          <w:rFonts w:hint="eastAsia"/>
          <w:color w:val="56676D"/>
          <w:w w:val="105"/>
          <w:lang w:val="en-US" w:eastAsia="zh-CN"/>
        </w:rPr>
      </w:pPr>
      <w:r>
        <w:rPr>
          <w:rFonts w:hint="eastAsia"/>
          <w:color w:val="56676D"/>
          <w:w w:val="105"/>
          <w:lang w:val="en-US" w:eastAsia="zh-CN"/>
        </w:rPr>
        <w:t>Root：根</w:t>
      </w:r>
    </w:p>
    <w:p>
      <w:pPr>
        <w:pStyle w:val="5"/>
        <w:spacing w:before="33" w:line="265" w:lineRule="auto"/>
        <w:ind w:left="557" w:right="6224"/>
        <w:jc w:val="left"/>
        <w:rPr>
          <w:rFonts w:hint="eastAsia"/>
          <w:color w:val="56676D"/>
          <w:w w:val="105"/>
          <w:lang w:val="en-US" w:eastAsia="zh-CN"/>
        </w:rPr>
      </w:pPr>
    </w:p>
    <w:p>
      <w:pPr>
        <w:pStyle w:val="5"/>
        <w:spacing w:before="33" w:line="265" w:lineRule="auto"/>
        <w:ind w:left="557" w:right="6224"/>
        <w:jc w:val="left"/>
        <w:rPr>
          <w:rFonts w:hint="eastAsia"/>
          <w:color w:val="56676D"/>
          <w:w w:val="105"/>
          <w:lang w:val="en-US" w:eastAsia="zh-CN"/>
        </w:rPr>
      </w:pPr>
      <w:r>
        <w:rPr>
          <w:rFonts w:hint="eastAsia"/>
          <w:color w:val="56676D"/>
          <w:w w:val="105"/>
          <w:lang w:val="en-US" w:eastAsia="zh-CN"/>
        </w:rPr>
        <w:t>4.url：：https://zce.me:80/schools/students?id=18&amp;name=zce#ph</w:t>
      </w:r>
    </w:p>
    <w:p>
      <w:pPr>
        <w:pStyle w:val="5"/>
        <w:spacing w:before="33" w:line="265" w:lineRule="auto"/>
        <w:ind w:left="557" w:right="6224"/>
        <w:jc w:val="left"/>
        <w:rPr>
          <w:rFonts w:hint="eastAsia"/>
          <w:color w:val="56676D"/>
          <w:w w:val="105"/>
          <w:lang w:val="en-US" w:eastAsia="zh-CN"/>
        </w:rPr>
      </w:pPr>
      <w:r>
        <w:rPr>
          <w:rFonts w:hint="eastAsia"/>
          <w:color w:val="56676D"/>
          <w:w w:val="105"/>
          <w:lang w:val="en-US" w:eastAsia="zh-CN"/>
        </w:rPr>
        <w:t>https         ：协议名</w:t>
      </w:r>
    </w:p>
    <w:p>
      <w:pPr>
        <w:pStyle w:val="5"/>
        <w:spacing w:before="33" w:line="265" w:lineRule="auto"/>
        <w:ind w:left="557" w:right="6224"/>
        <w:jc w:val="left"/>
        <w:rPr>
          <w:rFonts w:hint="eastAsia"/>
          <w:color w:val="56676D"/>
          <w:w w:val="105"/>
          <w:lang w:val="en-US" w:eastAsia="zh-CN"/>
        </w:rPr>
      </w:pPr>
      <w:r>
        <w:rPr>
          <w:rFonts w:hint="eastAsia"/>
          <w:color w:val="56676D"/>
          <w:w w:val="105"/>
          <w:lang w:val="en-US" w:eastAsia="zh-CN"/>
        </w:rPr>
        <w:t>zce.me:80 ：主机host</w:t>
      </w:r>
    </w:p>
    <w:p>
      <w:pPr>
        <w:pStyle w:val="5"/>
        <w:spacing w:before="33" w:line="265" w:lineRule="auto"/>
        <w:ind w:left="557" w:right="6224"/>
        <w:jc w:val="left"/>
        <w:rPr>
          <w:rFonts w:hint="eastAsia"/>
          <w:color w:val="56676D"/>
          <w:w w:val="105"/>
          <w:lang w:val="en-US" w:eastAsia="zh-CN"/>
        </w:rPr>
      </w:pPr>
      <w:r>
        <w:rPr>
          <w:rFonts w:hint="eastAsia"/>
          <w:color w:val="56676D"/>
          <w:w w:val="105"/>
          <w:lang w:val="en-US" w:eastAsia="zh-CN"/>
        </w:rPr>
        <w:t>zce.me      ：域名或者叫做主机名</w:t>
      </w:r>
    </w:p>
    <w:p>
      <w:pPr>
        <w:pStyle w:val="5"/>
        <w:spacing w:before="33" w:line="265" w:lineRule="auto"/>
        <w:ind w:left="557" w:right="6224"/>
        <w:jc w:val="left"/>
        <w:rPr>
          <w:rFonts w:hint="eastAsia"/>
          <w:color w:val="56676D"/>
          <w:w w:val="105"/>
          <w:lang w:val="en-US" w:eastAsia="zh-CN"/>
        </w:rPr>
      </w:pPr>
      <w:r>
        <w:rPr>
          <w:rFonts w:hint="eastAsia"/>
          <w:color w:val="56676D"/>
          <w:w w:val="105"/>
          <w:lang w:val="en-US" w:eastAsia="zh-CN"/>
        </w:rPr>
        <w:t>:80            ：端口</w:t>
      </w:r>
    </w:p>
    <w:p>
      <w:pPr>
        <w:pStyle w:val="5"/>
        <w:spacing w:before="33" w:line="265" w:lineRule="auto"/>
        <w:ind w:left="557" w:right="6224"/>
        <w:jc w:val="left"/>
        <w:rPr>
          <w:rFonts w:hint="eastAsia"/>
          <w:color w:val="56676D"/>
          <w:w w:val="105"/>
          <w:lang w:val="en-US" w:eastAsia="zh-CN"/>
        </w:rPr>
      </w:pPr>
      <w:r>
        <w:rPr>
          <w:rFonts w:hint="eastAsia"/>
          <w:color w:val="56676D"/>
          <w:w w:val="105"/>
          <w:lang w:val="en-US" w:eastAsia="zh-CN"/>
        </w:rPr>
        <w:t>/schools/students：路径</w:t>
      </w:r>
    </w:p>
    <w:p>
      <w:pPr>
        <w:pStyle w:val="5"/>
        <w:spacing w:before="33" w:line="265" w:lineRule="auto"/>
        <w:ind w:left="557" w:right="6224"/>
        <w:jc w:val="left"/>
        <w:rPr>
          <w:rFonts w:hint="eastAsia"/>
          <w:color w:val="56676D"/>
          <w:w w:val="105"/>
          <w:lang w:val="en-US" w:eastAsia="zh-CN"/>
        </w:rPr>
      </w:pPr>
      <w:r>
        <w:rPr>
          <w:rFonts w:hint="eastAsia"/>
          <w:color w:val="56676D"/>
          <w:w w:val="105"/>
          <w:lang w:val="en-US" w:eastAsia="zh-CN"/>
        </w:rPr>
        <w:t>?id=18&amp;name=zce：请求的参数</w:t>
      </w:r>
    </w:p>
    <w:p>
      <w:pPr>
        <w:pStyle w:val="5"/>
        <w:spacing w:before="33" w:line="265" w:lineRule="auto"/>
        <w:ind w:left="557" w:right="6224"/>
        <w:jc w:val="left"/>
        <w:rPr>
          <w:rFonts w:hint="eastAsia"/>
          <w:color w:val="56676D"/>
          <w:w w:val="105"/>
          <w:lang w:val="en-US" w:eastAsia="zh-CN"/>
        </w:rPr>
      </w:pPr>
      <w:r>
        <w:rPr>
          <w:rFonts w:hint="eastAsia"/>
          <w:color w:val="56676D"/>
          <w:w w:val="105"/>
          <w:lang w:val="en-US" w:eastAsia="zh-CN"/>
        </w:rPr>
        <w:t>#ph          ：锚点值</w:t>
      </w:r>
    </w:p>
    <w:p>
      <w:pPr>
        <w:pStyle w:val="5"/>
        <w:spacing w:before="33" w:line="265" w:lineRule="auto"/>
        <w:ind w:left="557" w:right="6224"/>
        <w:jc w:val="left"/>
        <w:rPr>
          <w:rFonts w:hint="eastAsia"/>
          <w:color w:val="56676D"/>
          <w:w w:val="105"/>
          <w:lang w:val="en-US" w:eastAsia="zh-CN"/>
        </w:rPr>
      </w:pPr>
    </w:p>
    <w:sectPr>
      <w:headerReference r:id="rId32" w:type="default"/>
      <w:footerReference r:id="rId33" w:type="default"/>
      <w:pgSz w:w="11900" w:h="16820"/>
      <w:pgMar w:top="0" w:right="940" w:bottom="280" w:left="940" w:header="0" w:footer="0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0" w:line="200" w:lineRule="exact"/>
      <w:rPr>
        <w:sz w:val="20"/>
        <w:szCs w:val="20"/>
      </w:rPr>
    </w:pPr>
    <w:r>
      <w:pict>
        <v:shape id="_x0000_s2053" o:spid="_x0000_s2053" o:spt="202" type="#_x0000_t202" style="position:absolute;left:0pt;margin-left:51.35pt;margin-top:749.35pt;height:11.75pt;width:70.25pt;mso-position-horizontal-relative:page;mso-position-vertical-relative:page;z-index:-204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5"/>
                  <w:spacing w:line="227" w:lineRule="exact"/>
                  <w:ind w:left="20" w:right="0"/>
                  <w:jc w:val="left"/>
                </w:pPr>
                <w:r>
                  <w:rPr>
                    <w:color w:val="56676D"/>
                  </w:rPr>
                  <w:t>这里任然报错：</w:t>
                </w:r>
              </w:p>
            </w:txbxContent>
          </v:textbox>
        </v:shape>
      </w:pict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0" w:line="0" w:lineRule="exact"/>
      <w:rPr>
        <w:sz w:val="4"/>
        <w:szCs w:val="4"/>
      </w:rPr>
    </w:pP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0" w:line="0" w:lineRule="exact"/>
      <w:rPr>
        <w:sz w:val="4"/>
        <w:szCs w:val="4"/>
      </w:rPr>
    </w:pP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0" w:line="0" w:lineRule="exact"/>
      <w:rPr>
        <w:sz w:val="4"/>
        <w:szCs w:val="4"/>
      </w:rPr>
    </w:pP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0" w:line="0" w:lineRule="exact"/>
      <w:rPr>
        <w:sz w:val="4"/>
        <w:szCs w:val="4"/>
      </w:rPr>
    </w:pP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0" w:line="0" w:lineRule="exact"/>
      <w:rPr>
        <w:sz w:val="4"/>
        <w:szCs w:val="4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0" w:line="0" w:lineRule="exact"/>
      <w:rPr>
        <w:sz w:val="4"/>
        <w:szCs w:val="4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0" w:line="0" w:lineRule="exact"/>
      <w:rPr>
        <w:sz w:val="4"/>
        <w:szCs w:val="4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0" w:line="200" w:lineRule="exact"/>
      <w:rPr>
        <w:sz w:val="20"/>
        <w:szCs w:val="20"/>
      </w:rPr>
    </w:pPr>
    <w:r>
      <w:pict>
        <v:shape id="_x0000_s2058" o:spid="_x0000_s2058" o:spt="202" type="#_x0000_t202" style="position:absolute;left:0pt;margin-left:51.35pt;margin-top:756.4pt;height:14.15pt;width:102.15pt;mso-position-horizontal-relative:page;mso-position-vertical-relative:page;z-index:-204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79" w:lineRule="exact"/>
                  <w:ind w:left="20" w:right="0" w:firstLine="0"/>
                  <w:jc w:val="left"/>
                  <w:rPr>
                    <w:rFonts w:ascii="Microsoft YaHei UI" w:hAnsi="Microsoft YaHei UI" w:eastAsia="Microsoft YaHei UI" w:cs="Microsoft YaHei UI"/>
                    <w:sz w:val="24"/>
                    <w:szCs w:val="24"/>
                  </w:rPr>
                </w:pPr>
                <w:r>
                  <w:rPr>
                    <w:rFonts w:ascii="Arial" w:hAnsi="Arial" w:eastAsia="Arial" w:cs="Arial"/>
                    <w:color w:val="86969E"/>
                    <w:spacing w:val="-1"/>
                    <w:sz w:val="19"/>
                    <w:szCs w:val="19"/>
                  </w:rPr>
                  <w:t>4.1.2.</w:t>
                </w:r>
                <w:r>
                  <w:rPr>
                    <w:rFonts w:ascii="Arial" w:hAnsi="Arial" w:eastAsia="Arial" w:cs="Arial"/>
                    <w:color w:val="86969E"/>
                    <w:spacing w:val="24"/>
                    <w:sz w:val="19"/>
                    <w:szCs w:val="19"/>
                  </w:rPr>
                  <w:t xml:space="preserve"> </w:t>
                </w:r>
                <w:r>
                  <w:rPr>
                    <w:rFonts w:ascii="Microsoft YaHei UI" w:hAnsi="Microsoft YaHei UI" w:eastAsia="Microsoft YaHei UI" w:cs="Microsoft YaHei UI"/>
                    <w:color w:val="56676D"/>
                    <w:sz w:val="24"/>
                    <w:szCs w:val="24"/>
                  </w:rPr>
                  <w:t>多个网络情况</w:t>
                </w:r>
              </w:p>
            </w:txbxContent>
          </v:textbox>
        </v:shape>
      </w:pic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0" w:line="0" w:lineRule="exact"/>
      <w:rPr>
        <w:sz w:val="4"/>
        <w:szCs w:val="4"/>
      </w:rPr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0" w:line="0" w:lineRule="exact"/>
      <w:rPr>
        <w:sz w:val="4"/>
        <w:szCs w:val="4"/>
      </w:rPr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0" w:line="0" w:lineRule="exact"/>
      <w:rPr>
        <w:sz w:val="4"/>
        <w:szCs w:val="4"/>
      </w:rPr>
    </w:pP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0" w:line="0" w:lineRule="exact"/>
      <w:rPr>
        <w:sz w:val="4"/>
        <w:szCs w:val="4"/>
      </w:rPr>
    </w:pP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0" w:line="0" w:lineRule="exact"/>
      <w:rPr>
        <w:sz w:val="4"/>
        <w:szCs w:val="4"/>
      </w:rPr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0" w:line="10" w:lineRule="exact"/>
      <w:rPr>
        <w:sz w:val="4"/>
        <w:szCs w:val="4"/>
      </w:rPr>
    </w:pPr>
    <w:r>
      <w:pict>
        <v:shape id="_x0000_s2049" o:spid="_x0000_s2049" o:spt="75" type="#_x0000_t75" style="position:absolute;left:0pt;margin-left:89.25pt;margin-top:219.5pt;height:401.95pt;width:416.5pt;mso-position-horizontal-relative:page;mso-position-vertical-relative:page;z-index:-2048;mso-width-relative:page;mso-height-relative:page;" filled="f" coordsize="21600,21600">
          <v:path/>
          <v:fill on="f" focussize="0,0"/>
          <v:stroke/>
          <v:imagedata r:id="rId1" o:title=""/>
          <o:lock v:ext="edit" aspectratio="t"/>
        </v:shape>
      </w:pict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0" w:line="10" w:lineRule="exact"/>
      <w:rPr>
        <w:sz w:val="4"/>
        <w:szCs w:val="4"/>
      </w:rPr>
    </w:pPr>
    <w:r>
      <w:pict>
        <v:shape id="_x0000_s2063" o:spid="_x0000_s2063" o:spt="75" type="#_x0000_t75" style="position:absolute;left:0pt;margin-left:89.25pt;margin-top:219.5pt;height:401.95pt;width:416.5pt;mso-position-horizontal-relative:page;mso-position-vertical-relative:page;z-index:-2048;mso-width-relative:page;mso-height-relative:page;" filled="f" coordsize="21600,21600">
          <v:path/>
          <v:fill on="f" focussize="0,0"/>
          <v:stroke/>
          <v:imagedata r:id="rId1" o:title=""/>
          <o:lock v:ext="edit" aspectratio="t"/>
        </v:shape>
      </w:pict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0" w:line="10" w:lineRule="exact"/>
      <w:rPr>
        <w:sz w:val="4"/>
        <w:szCs w:val="4"/>
      </w:rPr>
    </w:pPr>
    <w:r>
      <w:pict>
        <v:shape id="_x0000_s2064" o:spid="_x0000_s2064" o:spt="75" type="#_x0000_t75" style="position:absolute;left:0pt;margin-left:89.25pt;margin-top:219.5pt;height:401.95pt;width:416.5pt;mso-position-horizontal-relative:page;mso-position-vertical-relative:page;z-index:-2048;mso-width-relative:page;mso-height-relative:page;" filled="f" coordsize="21600,21600">
          <v:path/>
          <v:fill on="f" focussize="0,0"/>
          <v:stroke/>
          <v:imagedata r:id="rId1" o:title=""/>
          <o:lock v:ext="edit" aspectratio="t"/>
        </v:shape>
      </w:pict>
    </w: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0" w:line="10" w:lineRule="exact"/>
      <w:rPr>
        <w:sz w:val="4"/>
        <w:szCs w:val="4"/>
      </w:rPr>
    </w:pPr>
    <w:r>
      <w:pict>
        <v:shape id="_x0000_s2065" o:spid="_x0000_s2065" o:spt="75" type="#_x0000_t75" style="position:absolute;left:0pt;margin-left:89.25pt;margin-top:219.5pt;height:401.95pt;width:416.5pt;mso-position-horizontal-relative:page;mso-position-vertical-relative:page;z-index:-2048;mso-width-relative:page;mso-height-relative:page;" filled="f" coordsize="21600,21600">
          <v:path/>
          <v:fill on="f" focussize="0,0"/>
          <v:stroke/>
          <v:imagedata r:id="rId1" o:title=""/>
          <o:lock v:ext="edit" aspectratio="t"/>
        </v:shape>
      </w:pict>
    </w: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0" w:line="10" w:lineRule="exact"/>
      <w:rPr>
        <w:sz w:val="4"/>
        <w:szCs w:val="4"/>
      </w:rPr>
    </w:pPr>
    <w:r>
      <w:pict>
        <v:shape id="_x0000_s2066" o:spid="_x0000_s2066" o:spt="75" type="#_x0000_t75" style="position:absolute;left:0pt;margin-left:89.25pt;margin-top:219.5pt;height:401.95pt;width:416.5pt;mso-position-horizontal-relative:page;mso-position-vertical-relative:page;z-index:-2048;mso-width-relative:page;mso-height-relative:page;" filled="f" coordsize="21600,21600">
          <v:path/>
          <v:fill on="f" focussize="0,0"/>
          <v:stroke/>
          <v:imagedata r:id="rId1" o:title=""/>
          <o:lock v:ext="edit" aspectratio="t"/>
        </v:shape>
      </w:pict>
    </w: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0" w:line="10" w:lineRule="exact"/>
      <w:rPr>
        <w:sz w:val="4"/>
        <w:szCs w:val="4"/>
      </w:rPr>
    </w:pPr>
    <w:r>
      <w:pict>
        <v:shape id="_x0000_s2067" o:spid="_x0000_s2067" o:spt="75" type="#_x0000_t75" style="position:absolute;left:0pt;margin-left:89.25pt;margin-top:219.5pt;height:401.95pt;width:416.5pt;mso-position-horizontal-relative:page;mso-position-vertical-relative:page;z-index:-2048;mso-width-relative:page;mso-height-relative:page;" filled="f" coordsize="21600,21600">
          <v:path/>
          <v:fill on="f" focussize="0,0"/>
          <v:stroke/>
          <v:imagedata r:id="rId1" o:title=""/>
          <o:lock v:ext="edit" aspectratio="t"/>
        </v:shape>
      </w:pict>
    </w: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0" w:line="10" w:lineRule="exact"/>
      <w:rPr>
        <w:sz w:val="4"/>
        <w:szCs w:val="4"/>
      </w:rPr>
    </w:pPr>
    <w:r>
      <w:pict>
        <v:shape id="_x0000_s2068" o:spid="_x0000_s2068" o:spt="75" type="#_x0000_t75" style="position:absolute;left:0pt;margin-left:89.25pt;margin-top:219.5pt;height:401.95pt;width:416.5pt;mso-position-horizontal-relative:page;mso-position-vertical-relative:page;z-index:-2048;mso-width-relative:page;mso-height-relative:page;" filled="f" coordsize="21600,21600">
          <v:path/>
          <v:fill on="f" focussize="0,0"/>
          <v:stroke/>
          <v:imagedata r:id="rId1" o:title=""/>
          <o:lock v:ext="edit" aspectratio="t"/>
        </v:shape>
      </w:pict>
    </w: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0" w:line="10" w:lineRule="exact"/>
      <w:rPr>
        <w:sz w:val="4"/>
        <w:szCs w:val="4"/>
      </w:rPr>
    </w:pPr>
    <w:r>
      <w:pict>
        <v:shape id="_x0000_s2069" o:spid="_x0000_s2069" o:spt="75" type="#_x0000_t75" style="position:absolute;left:0pt;margin-left:89.25pt;margin-top:219.5pt;height:401.95pt;width:416.5pt;mso-position-horizontal-relative:page;mso-position-vertical-relative:page;z-index:-2048;mso-width-relative:page;mso-height-relative:page;" filled="f" coordsize="21600,21600">
          <v:path/>
          <v:fill on="f" focussize="0,0"/>
          <v:stroke/>
          <v:imagedata r:id="rId1" o:title=""/>
          <o:lock v:ext="edit" aspectratio="t"/>
        </v:shape>
      </w:pict>
    </w: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0" w:line="10" w:lineRule="exact"/>
      <w:rPr>
        <w:sz w:val="4"/>
        <w:szCs w:val="4"/>
      </w:rPr>
    </w:pPr>
    <w:r>
      <w:pict>
        <v:shape id="_x0000_s2070" o:spid="_x0000_s2070" o:spt="75" type="#_x0000_t75" style="position:absolute;left:0pt;margin-left:89.25pt;margin-top:219.5pt;height:401.95pt;width:416.5pt;mso-position-horizontal-relative:page;mso-position-vertical-relative:page;z-index:-2048;mso-width-relative:page;mso-height-relative:page;" filled="f" coordsize="21600,21600">
          <v:path/>
          <v:fill on="f" focussize="0,0"/>
          <v:stroke/>
          <v:imagedata r:id="rId1" o:title=""/>
          <o:lock v:ext="edit" aspectratio="t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0" w:line="10" w:lineRule="exact"/>
      <w:rPr>
        <w:sz w:val="4"/>
        <w:szCs w:val="4"/>
      </w:rPr>
    </w:pPr>
    <w:r>
      <w:pict>
        <v:shape id="_x0000_s2050" o:spid="_x0000_s2050" o:spt="75" type="#_x0000_t75" style="position:absolute;left:0pt;margin-left:89.25pt;margin-top:219.5pt;height:401.95pt;width:416.5pt;mso-position-horizontal-relative:page;mso-position-vertical-relative:page;z-index:-2048;mso-width-relative:page;mso-height-relative:page;" filled="f" coordsize="21600,21600">
          <v:path/>
          <v:fill on="f" focussize="0,0"/>
          <v:stroke/>
          <v:imagedata r:id="rId1" o:title=""/>
          <o:lock v:ext="edit" aspectratio="t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0" w:line="10" w:lineRule="exact"/>
      <w:rPr>
        <w:sz w:val="4"/>
        <w:szCs w:val="4"/>
      </w:rPr>
    </w:pPr>
    <w:r>
      <w:pict>
        <v:shape id="_x0000_s2051" o:spid="_x0000_s2051" o:spt="75" type="#_x0000_t75" style="position:absolute;left:0pt;margin-left:89.25pt;margin-top:219.5pt;height:401.95pt;width:416.5pt;mso-position-horizontal-relative:page;mso-position-vertical-relative:page;z-index:-2048;mso-width-relative:page;mso-height-relative:page;" filled="f" coordsize="21600,21600">
          <v:path/>
          <v:fill on="f" focussize="0,0"/>
          <v:stroke/>
          <v:imagedata r:id="rId1" o:title=""/>
          <o:lock v:ext="edit" aspectratio="t"/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0" w:line="10" w:lineRule="exact"/>
      <w:rPr>
        <w:sz w:val="4"/>
        <w:szCs w:val="4"/>
      </w:rPr>
    </w:pPr>
    <w:r>
      <w:pict>
        <v:shape id="_x0000_s2052" o:spid="_x0000_s2052" o:spt="75" type="#_x0000_t75" style="position:absolute;left:0pt;margin-left:89.25pt;margin-top:219.5pt;height:401.95pt;width:416.5pt;mso-position-horizontal-relative:page;mso-position-vertical-relative:page;z-index:-2048;mso-width-relative:page;mso-height-relative:page;" filled="f" coordsize="21600,21600">
          <v:path/>
          <v:fill on="f" focussize="0,0"/>
          <v:stroke/>
          <v:imagedata r:id="rId1" o:title=""/>
          <o:lock v:ext="edit" aspectratio="t"/>
        </v:shape>
      </w:pic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0" w:line="10" w:lineRule="exact"/>
      <w:rPr>
        <w:sz w:val="4"/>
        <w:szCs w:val="4"/>
      </w:rPr>
    </w:pPr>
    <w:r>
      <w:pict>
        <v:shape id="_x0000_s2054" o:spid="_x0000_s2054" o:spt="75" type="#_x0000_t75" style="position:absolute;left:0pt;margin-left:89.25pt;margin-top:219.5pt;height:401.95pt;width:416.5pt;mso-position-horizontal-relative:page;mso-position-vertical-relative:page;z-index:-2048;mso-width-relative:page;mso-height-relative:page;" filled="f" coordsize="21600,21600">
          <v:path/>
          <v:fill on="f" focussize="0,0"/>
          <v:stroke/>
          <v:imagedata r:id="rId1" o:title=""/>
          <o:lock v:ext="edit" aspectratio="t"/>
        </v:shape>
      </w:pic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0" w:line="10" w:lineRule="exact"/>
      <w:rPr>
        <w:sz w:val="4"/>
        <w:szCs w:val="4"/>
      </w:rPr>
    </w:pPr>
    <w:r>
      <w:pict>
        <v:shape id="_x0000_s2055" o:spid="_x0000_s2055" o:spt="75" type="#_x0000_t75" style="position:absolute;left:0pt;margin-left:89.25pt;margin-top:219.5pt;height:401.95pt;width:416.5pt;mso-position-horizontal-relative:page;mso-position-vertical-relative:page;z-index:-2048;mso-width-relative:page;mso-height-relative:page;" filled="f" coordsize="21600,21600">
          <v:path/>
          <v:fill on="f" focussize="0,0"/>
          <v:stroke/>
          <v:imagedata r:id="rId1" o:title=""/>
          <o:lock v:ext="edit" aspectratio="t"/>
        </v:shape>
      </w:pic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0" w:line="200" w:lineRule="exact"/>
      <w:rPr>
        <w:sz w:val="20"/>
        <w:szCs w:val="20"/>
      </w:rPr>
    </w:pPr>
    <w:r>
      <w:pict>
        <v:shape id="_x0000_s2056" o:spid="_x0000_s2056" o:spt="75" type="#_x0000_t75" style="position:absolute;left:0pt;margin-left:89.25pt;margin-top:219.5pt;height:401.95pt;width:416.5pt;mso-position-horizontal-relative:page;mso-position-vertical-relative:page;z-index:-2048;mso-width-relative:page;mso-height-relative:page;" filled="f" coordsize="21600,21600">
          <v:path/>
          <v:fill on="f" focussize="0,0"/>
          <v:stroke/>
          <v:imagedata r:id="rId1" o:title=""/>
          <o:lock v:ext="edit" aspectratio="t"/>
        </v:shape>
      </w:pict>
    </w:r>
    <w:r>
      <w:pict>
        <v:shape id="_x0000_s2057" o:spid="_x0000_s2057" o:spt="202" type="#_x0000_t202" style="position:absolute;left:0pt;margin-left:51.35pt;margin-top:58.85pt;height:17pt;width:70.55pt;mso-position-horizontal-relative:page;mso-position-vertical-relative:page;z-index:-204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331" w:lineRule="exact"/>
                  <w:ind w:left="20" w:right="0" w:firstLine="0"/>
                  <w:jc w:val="left"/>
                  <w:rPr>
                    <w:rFonts w:ascii="Microsoft YaHei UI" w:hAnsi="Microsoft YaHei UI" w:eastAsia="Microsoft YaHei UI" w:cs="Microsoft YaHei UI"/>
                    <w:sz w:val="29"/>
                    <w:szCs w:val="29"/>
                  </w:rPr>
                </w:pPr>
                <w:r>
                  <w:rPr>
                    <w:rFonts w:ascii="Arial" w:hAnsi="Arial" w:eastAsia="Arial" w:cs="Arial"/>
                    <w:color w:val="86969E"/>
                    <w:spacing w:val="-1"/>
                    <w:sz w:val="23"/>
                    <w:szCs w:val="23"/>
                  </w:rPr>
                  <w:t>4</w:t>
                </w:r>
                <w:r>
                  <w:rPr>
                    <w:rFonts w:ascii="Arial" w:hAnsi="Arial" w:eastAsia="Arial" w:cs="Arial"/>
                    <w:color w:val="86969E"/>
                    <w:spacing w:val="-2"/>
                    <w:sz w:val="23"/>
                    <w:szCs w:val="23"/>
                  </w:rPr>
                  <w:t>.</w:t>
                </w:r>
                <w:r>
                  <w:rPr>
                    <w:rFonts w:ascii="Arial" w:hAnsi="Arial" w:eastAsia="Arial" w:cs="Arial"/>
                    <w:color w:val="86969E"/>
                    <w:spacing w:val="-1"/>
                    <w:sz w:val="23"/>
                    <w:szCs w:val="23"/>
                  </w:rPr>
                  <w:t>1</w:t>
                </w:r>
                <w:r>
                  <w:rPr>
                    <w:rFonts w:ascii="Arial" w:hAnsi="Arial" w:eastAsia="Arial" w:cs="Arial"/>
                    <w:color w:val="86969E"/>
                    <w:spacing w:val="-2"/>
                    <w:sz w:val="23"/>
                    <w:szCs w:val="23"/>
                  </w:rPr>
                  <w:t>.</w:t>
                </w:r>
                <w:r>
                  <w:rPr>
                    <w:rFonts w:ascii="Arial" w:hAnsi="Arial" w:eastAsia="Arial" w:cs="Arial"/>
                    <w:color w:val="86969E"/>
                    <w:spacing w:val="-8"/>
                    <w:sz w:val="23"/>
                    <w:szCs w:val="23"/>
                  </w:rPr>
                  <w:t xml:space="preserve"> </w:t>
                </w:r>
                <w:r>
                  <w:rPr>
                    <w:rFonts w:ascii="Arial" w:hAnsi="Arial" w:eastAsia="Arial" w:cs="Arial"/>
                    <w:color w:val="56676D"/>
                    <w:sz w:val="29"/>
                    <w:szCs w:val="29"/>
                  </w:rPr>
                  <w:t>IP</w:t>
                </w:r>
                <w:r>
                  <w:rPr>
                    <w:rFonts w:ascii="Arial" w:hAnsi="Arial" w:eastAsia="Arial" w:cs="Arial"/>
                    <w:color w:val="56676D"/>
                    <w:spacing w:val="-10"/>
                    <w:sz w:val="29"/>
                    <w:szCs w:val="29"/>
                  </w:rPr>
                  <w:t xml:space="preserve"> </w:t>
                </w:r>
                <w:r>
                  <w:rPr>
                    <w:rFonts w:ascii="Microsoft YaHei UI" w:hAnsi="Microsoft YaHei UI" w:eastAsia="Microsoft YaHei UI" w:cs="Microsoft YaHei UI"/>
                    <w:color w:val="56676D"/>
                    <w:sz w:val="29"/>
                    <w:szCs w:val="29"/>
                  </w:rPr>
                  <w:t>地址</w:t>
                </w:r>
              </w:p>
            </w:txbxContent>
          </v:textbox>
        </v:shape>
      </w:pic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0" w:line="200" w:lineRule="exact"/>
      <w:rPr>
        <w:sz w:val="20"/>
        <w:szCs w:val="20"/>
      </w:rPr>
    </w:pPr>
    <w:r>
      <w:pict>
        <v:shape id="_x0000_s2059" o:spid="_x0000_s2059" o:spt="75" type="#_x0000_t75" style="position:absolute;left:0pt;margin-left:89.25pt;margin-top:219.5pt;height:401.95pt;width:416.5pt;mso-position-horizontal-relative:page;mso-position-vertical-relative:page;z-index:-2048;mso-width-relative:page;mso-height-relative:page;" filled="f" coordsize="21600,21600">
          <v:path/>
          <v:fill on="f" focussize="0,0"/>
          <v:stroke/>
          <v:imagedata r:id="rId1" o:title=""/>
          <o:lock v:ext="edit" aspectratio="t"/>
        </v:shape>
      </w:pict>
    </w:r>
    <w:r>
      <w:pict>
        <v:shape id="_x0000_s2060" o:spid="_x0000_s2060" o:spt="202" type="#_x0000_t202" style="position:absolute;left:0pt;margin-left:51.35pt;margin-top:59.05pt;height:11.75pt;width:450.65pt;mso-position-horizontal-relative:page;mso-position-vertical-relative:page;z-index:-204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5"/>
                  <w:spacing w:line="227" w:lineRule="exact"/>
                  <w:ind w:left="20" w:right="0"/>
                  <w:jc w:val="left"/>
                </w:pPr>
                <w:r>
                  <w:rPr>
                    <w:color w:val="56676D"/>
                  </w:rPr>
                  <w:t>但是当一个设备同时处于多个网络下（比如同时连接了有线网卡和无线网卡），就会变得稍微复杂一点：</w:t>
                </w:r>
              </w:p>
            </w:txbxContent>
          </v:textbox>
        </v:shape>
      </w:pic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0" w:line="200" w:lineRule="exact"/>
      <w:rPr>
        <w:sz w:val="20"/>
        <w:szCs w:val="20"/>
      </w:rPr>
    </w:pPr>
    <w:r>
      <w:pict>
        <v:shape id="_x0000_s2061" o:spid="_x0000_s2061" o:spt="75" type="#_x0000_t75" style="position:absolute;left:0pt;margin-left:89.25pt;margin-top:219.5pt;height:401.95pt;width:416.5pt;mso-position-horizontal-relative:page;mso-position-vertical-relative:page;z-index:-2048;mso-width-relative:page;mso-height-relative:page;" filled="f" coordsize="21600,21600">
          <v:path/>
          <v:fill on="f" focussize="0,0"/>
          <v:stroke/>
          <v:imagedata r:id="rId1" o:title=""/>
          <o:lock v:ext="edit" aspectratio="t"/>
        </v:shape>
      </w:pict>
    </w:r>
    <w:r>
      <w:pict>
        <v:shape id="_x0000_s2062" o:spid="_x0000_s2062" o:spt="202" type="#_x0000_t202" style="position:absolute;left:0pt;margin-left:51.35pt;margin-top:58.85pt;height:16.6pt;width:53.85pt;mso-position-horizontal-relative:page;mso-position-vertical-relative:page;z-index:-204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331" w:lineRule="exact"/>
                  <w:ind w:left="20" w:right="0" w:firstLine="0"/>
                  <w:jc w:val="left"/>
                  <w:rPr>
                    <w:rFonts w:ascii="Microsoft YaHei UI" w:hAnsi="Microsoft YaHei UI" w:eastAsia="Microsoft YaHei UI" w:cs="Microsoft YaHei UI"/>
                    <w:sz w:val="29"/>
                    <w:szCs w:val="29"/>
                  </w:rPr>
                </w:pPr>
                <w:r>
                  <w:rPr>
                    <w:rFonts w:ascii="Arial" w:hAnsi="Arial" w:eastAsia="Arial" w:cs="Arial"/>
                    <w:color w:val="86969E"/>
                    <w:spacing w:val="-1"/>
                    <w:sz w:val="23"/>
                    <w:szCs w:val="23"/>
                  </w:rPr>
                  <w:t>4</w:t>
                </w:r>
                <w:r>
                  <w:rPr>
                    <w:rFonts w:ascii="Arial" w:hAnsi="Arial" w:eastAsia="Arial" w:cs="Arial"/>
                    <w:color w:val="86969E"/>
                    <w:spacing w:val="-2"/>
                    <w:sz w:val="23"/>
                    <w:szCs w:val="23"/>
                  </w:rPr>
                  <w:t>.</w:t>
                </w:r>
                <w:r>
                  <w:rPr>
                    <w:rFonts w:ascii="Arial" w:hAnsi="Arial" w:eastAsia="Arial" w:cs="Arial"/>
                    <w:color w:val="86969E"/>
                    <w:spacing w:val="-1"/>
                    <w:sz w:val="23"/>
                    <w:szCs w:val="23"/>
                  </w:rPr>
                  <w:t>2</w:t>
                </w:r>
                <w:r>
                  <w:rPr>
                    <w:rFonts w:ascii="Arial" w:hAnsi="Arial" w:eastAsia="Arial" w:cs="Arial"/>
                    <w:color w:val="86969E"/>
                    <w:spacing w:val="-2"/>
                    <w:sz w:val="23"/>
                    <w:szCs w:val="23"/>
                  </w:rPr>
                  <w:t>.</w:t>
                </w:r>
                <w:r>
                  <w:rPr>
                    <w:rFonts w:ascii="Arial" w:hAnsi="Arial" w:eastAsia="Arial" w:cs="Arial"/>
                    <w:color w:val="86969E"/>
                    <w:spacing w:val="4"/>
                    <w:sz w:val="23"/>
                    <w:szCs w:val="23"/>
                  </w:rPr>
                  <w:t xml:space="preserve"> </w:t>
                </w:r>
                <w:r>
                  <w:rPr>
                    <w:rFonts w:ascii="Microsoft YaHei UI" w:hAnsi="Microsoft YaHei UI" w:eastAsia="Microsoft YaHei UI" w:cs="Microsoft YaHei UI"/>
                    <w:color w:val="56676D"/>
                    <w:sz w:val="29"/>
                    <w:szCs w:val="29"/>
                  </w:rPr>
                  <w:t>域名</w:t>
                </w:r>
              </w:p>
            </w:txbxContent>
          </v:textbox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239341B"/>
    <w:multiLevelType w:val="multilevel"/>
    <w:tmpl w:val="9239341B"/>
    <w:lvl w:ilvl="0" w:tentative="0">
      <w:start w:val="1"/>
      <w:numFmt w:val="decimal"/>
      <w:lvlText w:val="%1"/>
      <w:lvlJc w:val="left"/>
      <w:pPr>
        <w:ind w:hanging="334"/>
        <w:jc w:val="left"/>
      </w:pPr>
      <w:rPr>
        <w:rFonts w:hint="default" w:ascii="Consolas" w:hAnsi="Consolas" w:eastAsia="Consolas"/>
        <w:color w:val="999999"/>
        <w:sz w:val="17"/>
        <w:szCs w:val="17"/>
      </w:rPr>
    </w:lvl>
    <w:lvl w:ilvl="1" w:tentative="0">
      <w:start w:val="1"/>
      <w:numFmt w:val="bullet"/>
      <w:lvlText w:val="•"/>
      <w:lvlJc w:val="left"/>
      <w:rPr>
        <w:rFonts w:hint="default"/>
      </w:rPr>
    </w:lvl>
    <w:lvl w:ilvl="2" w:tentative="0">
      <w:start w:val="1"/>
      <w:numFmt w:val="bullet"/>
      <w:lvlText w:val="•"/>
      <w:lvlJc w:val="left"/>
      <w:rPr>
        <w:rFonts w:hint="default"/>
      </w:rPr>
    </w:lvl>
    <w:lvl w:ilvl="3" w:tentative="0">
      <w:start w:val="1"/>
      <w:numFmt w:val="bullet"/>
      <w:lvlText w:val="•"/>
      <w:lvlJc w:val="left"/>
      <w:rPr>
        <w:rFonts w:hint="default"/>
      </w:rPr>
    </w:lvl>
    <w:lvl w:ilvl="4" w:tentative="0">
      <w:start w:val="1"/>
      <w:numFmt w:val="bullet"/>
      <w:lvlText w:val="•"/>
      <w:lvlJc w:val="left"/>
      <w:rPr>
        <w:rFonts w:hint="default"/>
      </w:rPr>
    </w:lvl>
    <w:lvl w:ilvl="5" w:tentative="0">
      <w:start w:val="1"/>
      <w:numFmt w:val="bullet"/>
      <w:lvlText w:val="•"/>
      <w:lvlJc w:val="left"/>
      <w:rPr>
        <w:rFonts w:hint="default"/>
      </w:rPr>
    </w:lvl>
    <w:lvl w:ilvl="6" w:tentative="0">
      <w:start w:val="1"/>
      <w:numFmt w:val="bullet"/>
      <w:lvlText w:val="•"/>
      <w:lvlJc w:val="left"/>
      <w:rPr>
        <w:rFonts w:hint="default"/>
      </w:rPr>
    </w:lvl>
    <w:lvl w:ilvl="7" w:tentative="0">
      <w:start w:val="1"/>
      <w:numFmt w:val="bullet"/>
      <w:lvlText w:val="•"/>
      <w:lvlJc w:val="left"/>
      <w:rPr>
        <w:rFonts w:hint="default"/>
      </w:rPr>
    </w:lvl>
    <w:lvl w:ilvl="8" w:tentative="0">
      <w:start w:val="1"/>
      <w:numFmt w:val="bullet"/>
      <w:lvlText w:val="•"/>
      <w:lvlJc w:val="left"/>
      <w:rPr>
        <w:rFonts w:hint="default"/>
      </w:rPr>
    </w:lvl>
  </w:abstractNum>
  <w:abstractNum w:abstractNumId="1">
    <w:nsid w:val="B5E306ED"/>
    <w:multiLevelType w:val="multilevel"/>
    <w:tmpl w:val="B5E306ED"/>
    <w:lvl w:ilvl="0" w:tentative="0">
      <w:start w:val="9"/>
      <w:numFmt w:val="decimal"/>
      <w:lvlText w:val="%1"/>
      <w:lvlJc w:val="left"/>
      <w:pPr>
        <w:ind w:hanging="334"/>
        <w:jc w:val="right"/>
      </w:pPr>
      <w:rPr>
        <w:rFonts w:hint="default" w:ascii="Consolas" w:hAnsi="Consolas" w:eastAsia="Consolas"/>
        <w:color w:val="999999"/>
        <w:sz w:val="17"/>
        <w:szCs w:val="17"/>
      </w:rPr>
    </w:lvl>
    <w:lvl w:ilvl="1" w:tentative="0">
      <w:start w:val="1"/>
      <w:numFmt w:val="bullet"/>
      <w:lvlText w:val="•"/>
      <w:lvlJc w:val="left"/>
      <w:rPr>
        <w:rFonts w:hint="default"/>
      </w:rPr>
    </w:lvl>
    <w:lvl w:ilvl="2" w:tentative="0">
      <w:start w:val="1"/>
      <w:numFmt w:val="bullet"/>
      <w:lvlText w:val="•"/>
      <w:lvlJc w:val="left"/>
      <w:rPr>
        <w:rFonts w:hint="default"/>
      </w:rPr>
    </w:lvl>
    <w:lvl w:ilvl="3" w:tentative="0">
      <w:start w:val="1"/>
      <w:numFmt w:val="bullet"/>
      <w:lvlText w:val="•"/>
      <w:lvlJc w:val="left"/>
      <w:rPr>
        <w:rFonts w:hint="default"/>
      </w:rPr>
    </w:lvl>
    <w:lvl w:ilvl="4" w:tentative="0">
      <w:start w:val="1"/>
      <w:numFmt w:val="bullet"/>
      <w:lvlText w:val="•"/>
      <w:lvlJc w:val="left"/>
      <w:rPr>
        <w:rFonts w:hint="default"/>
      </w:rPr>
    </w:lvl>
    <w:lvl w:ilvl="5" w:tentative="0">
      <w:start w:val="1"/>
      <w:numFmt w:val="bullet"/>
      <w:lvlText w:val="•"/>
      <w:lvlJc w:val="left"/>
      <w:rPr>
        <w:rFonts w:hint="default"/>
      </w:rPr>
    </w:lvl>
    <w:lvl w:ilvl="6" w:tentative="0">
      <w:start w:val="1"/>
      <w:numFmt w:val="bullet"/>
      <w:lvlText w:val="•"/>
      <w:lvlJc w:val="left"/>
      <w:rPr>
        <w:rFonts w:hint="default"/>
      </w:rPr>
    </w:lvl>
    <w:lvl w:ilvl="7" w:tentative="0">
      <w:start w:val="1"/>
      <w:numFmt w:val="bullet"/>
      <w:lvlText w:val="•"/>
      <w:lvlJc w:val="left"/>
      <w:rPr>
        <w:rFonts w:hint="default"/>
      </w:rPr>
    </w:lvl>
    <w:lvl w:ilvl="8" w:tentative="0">
      <w:start w:val="1"/>
      <w:numFmt w:val="bullet"/>
      <w:lvlText w:val="•"/>
      <w:lvlJc w:val="left"/>
      <w:rPr>
        <w:rFonts w:hint="default"/>
      </w:rPr>
    </w:lvl>
  </w:abstractNum>
  <w:abstractNum w:abstractNumId="2">
    <w:nsid w:val="BF205925"/>
    <w:multiLevelType w:val="multilevel"/>
    <w:tmpl w:val="BF205925"/>
    <w:lvl w:ilvl="0" w:tentative="0">
      <w:start w:val="4"/>
      <w:numFmt w:val="decimal"/>
      <w:lvlText w:val="%1"/>
      <w:lvlJc w:val="left"/>
      <w:pPr>
        <w:ind w:hanging="453"/>
        <w:jc w:val="left"/>
      </w:pPr>
      <w:rPr>
        <w:rFonts w:hint="default"/>
      </w:rPr>
    </w:lvl>
    <w:lvl w:ilvl="1" w:tentative="0">
      <w:start w:val="4"/>
      <w:numFmt w:val="decimal"/>
      <w:lvlText w:val="%1.%2."/>
      <w:lvlJc w:val="left"/>
      <w:pPr>
        <w:ind w:hanging="453"/>
        <w:jc w:val="left"/>
      </w:pPr>
      <w:rPr>
        <w:rFonts w:hint="default" w:ascii="Arial" w:hAnsi="Arial" w:eastAsia="Arial"/>
        <w:color w:val="86969E"/>
        <w:spacing w:val="-1"/>
        <w:w w:val="104"/>
        <w:sz w:val="23"/>
        <w:szCs w:val="23"/>
      </w:rPr>
    </w:lvl>
    <w:lvl w:ilvl="2" w:tentative="0">
      <w:start w:val="1"/>
      <w:numFmt w:val="bullet"/>
      <w:lvlText w:val="•"/>
      <w:lvlJc w:val="left"/>
      <w:rPr>
        <w:rFonts w:hint="default"/>
      </w:rPr>
    </w:lvl>
    <w:lvl w:ilvl="3" w:tentative="0">
      <w:start w:val="1"/>
      <w:numFmt w:val="bullet"/>
      <w:lvlText w:val="•"/>
      <w:lvlJc w:val="left"/>
      <w:rPr>
        <w:rFonts w:hint="default"/>
      </w:rPr>
    </w:lvl>
    <w:lvl w:ilvl="4" w:tentative="0">
      <w:start w:val="1"/>
      <w:numFmt w:val="bullet"/>
      <w:lvlText w:val="•"/>
      <w:lvlJc w:val="left"/>
      <w:rPr>
        <w:rFonts w:hint="default"/>
      </w:rPr>
    </w:lvl>
    <w:lvl w:ilvl="5" w:tentative="0">
      <w:start w:val="1"/>
      <w:numFmt w:val="bullet"/>
      <w:lvlText w:val="•"/>
      <w:lvlJc w:val="left"/>
      <w:rPr>
        <w:rFonts w:hint="default"/>
      </w:rPr>
    </w:lvl>
    <w:lvl w:ilvl="6" w:tentative="0">
      <w:start w:val="1"/>
      <w:numFmt w:val="bullet"/>
      <w:lvlText w:val="•"/>
      <w:lvlJc w:val="left"/>
      <w:rPr>
        <w:rFonts w:hint="default"/>
      </w:rPr>
    </w:lvl>
    <w:lvl w:ilvl="7" w:tentative="0">
      <w:start w:val="1"/>
      <w:numFmt w:val="bullet"/>
      <w:lvlText w:val="•"/>
      <w:lvlJc w:val="left"/>
      <w:rPr>
        <w:rFonts w:hint="default"/>
      </w:rPr>
    </w:lvl>
    <w:lvl w:ilvl="8" w:tentative="0">
      <w:start w:val="1"/>
      <w:numFmt w:val="bullet"/>
      <w:lvlText w:val="•"/>
      <w:lvlJc w:val="left"/>
      <w:rPr>
        <w:rFonts w:hint="default"/>
      </w:rPr>
    </w:lvl>
  </w:abstractNum>
  <w:abstractNum w:abstractNumId="3">
    <w:nsid w:val="CF092B84"/>
    <w:multiLevelType w:val="multilevel"/>
    <w:tmpl w:val="CF092B84"/>
    <w:lvl w:ilvl="0" w:tentative="0">
      <w:start w:val="1"/>
      <w:numFmt w:val="decimal"/>
      <w:lvlText w:val="%1"/>
      <w:lvlJc w:val="left"/>
      <w:pPr>
        <w:ind w:hanging="334"/>
        <w:jc w:val="left"/>
      </w:pPr>
      <w:rPr>
        <w:rFonts w:hint="default" w:ascii="Consolas" w:hAnsi="Consolas" w:eastAsia="Consolas"/>
        <w:color w:val="999999"/>
        <w:sz w:val="17"/>
        <w:szCs w:val="17"/>
      </w:rPr>
    </w:lvl>
    <w:lvl w:ilvl="1" w:tentative="0">
      <w:start w:val="1"/>
      <w:numFmt w:val="bullet"/>
      <w:lvlText w:val="•"/>
      <w:lvlJc w:val="left"/>
      <w:rPr>
        <w:rFonts w:hint="default"/>
      </w:rPr>
    </w:lvl>
    <w:lvl w:ilvl="2" w:tentative="0">
      <w:start w:val="1"/>
      <w:numFmt w:val="bullet"/>
      <w:lvlText w:val="•"/>
      <w:lvlJc w:val="left"/>
      <w:rPr>
        <w:rFonts w:hint="default"/>
      </w:rPr>
    </w:lvl>
    <w:lvl w:ilvl="3" w:tentative="0">
      <w:start w:val="1"/>
      <w:numFmt w:val="bullet"/>
      <w:lvlText w:val="•"/>
      <w:lvlJc w:val="left"/>
      <w:rPr>
        <w:rFonts w:hint="default"/>
      </w:rPr>
    </w:lvl>
    <w:lvl w:ilvl="4" w:tentative="0">
      <w:start w:val="1"/>
      <w:numFmt w:val="bullet"/>
      <w:lvlText w:val="•"/>
      <w:lvlJc w:val="left"/>
      <w:rPr>
        <w:rFonts w:hint="default"/>
      </w:rPr>
    </w:lvl>
    <w:lvl w:ilvl="5" w:tentative="0">
      <w:start w:val="1"/>
      <w:numFmt w:val="bullet"/>
      <w:lvlText w:val="•"/>
      <w:lvlJc w:val="left"/>
      <w:rPr>
        <w:rFonts w:hint="default"/>
      </w:rPr>
    </w:lvl>
    <w:lvl w:ilvl="6" w:tentative="0">
      <w:start w:val="1"/>
      <w:numFmt w:val="bullet"/>
      <w:lvlText w:val="•"/>
      <w:lvlJc w:val="left"/>
      <w:rPr>
        <w:rFonts w:hint="default"/>
      </w:rPr>
    </w:lvl>
    <w:lvl w:ilvl="7" w:tentative="0">
      <w:start w:val="1"/>
      <w:numFmt w:val="bullet"/>
      <w:lvlText w:val="•"/>
      <w:lvlJc w:val="left"/>
      <w:rPr>
        <w:rFonts w:hint="default"/>
      </w:rPr>
    </w:lvl>
    <w:lvl w:ilvl="8" w:tentative="0">
      <w:start w:val="1"/>
      <w:numFmt w:val="bullet"/>
      <w:lvlText w:val="•"/>
      <w:lvlJc w:val="left"/>
      <w:rPr>
        <w:rFonts w:hint="default"/>
      </w:rPr>
    </w:lvl>
  </w:abstractNum>
  <w:abstractNum w:abstractNumId="4">
    <w:nsid w:val="0053208E"/>
    <w:multiLevelType w:val="multilevel"/>
    <w:tmpl w:val="0053208E"/>
    <w:lvl w:ilvl="0" w:tentative="0">
      <w:start w:val="3"/>
      <w:numFmt w:val="decimal"/>
      <w:lvlText w:val="%1."/>
      <w:lvlJc w:val="left"/>
      <w:pPr>
        <w:ind w:hanging="300"/>
        <w:jc w:val="left"/>
      </w:pPr>
      <w:rPr>
        <w:rFonts w:hint="default" w:ascii="Arial" w:hAnsi="Arial" w:eastAsia="Arial"/>
        <w:color w:val="86969E"/>
        <w:w w:val="104"/>
        <w:sz w:val="27"/>
        <w:szCs w:val="27"/>
      </w:rPr>
    </w:lvl>
    <w:lvl w:ilvl="1" w:tentative="0">
      <w:start w:val="1"/>
      <w:numFmt w:val="decimal"/>
      <w:lvlText w:val="%1.%2."/>
      <w:lvlJc w:val="left"/>
      <w:pPr>
        <w:ind w:hanging="453"/>
        <w:jc w:val="left"/>
      </w:pPr>
      <w:rPr>
        <w:rFonts w:hint="default" w:ascii="Arial" w:hAnsi="Arial" w:eastAsia="Arial"/>
        <w:color w:val="86969E"/>
        <w:spacing w:val="-1"/>
        <w:w w:val="104"/>
        <w:sz w:val="23"/>
        <w:szCs w:val="23"/>
      </w:rPr>
    </w:lvl>
    <w:lvl w:ilvl="2" w:tentative="0">
      <w:start w:val="1"/>
      <w:numFmt w:val="bullet"/>
      <w:lvlText w:val="•"/>
      <w:lvlJc w:val="left"/>
      <w:rPr>
        <w:rFonts w:hint="default"/>
      </w:rPr>
    </w:lvl>
    <w:lvl w:ilvl="3" w:tentative="0">
      <w:start w:val="1"/>
      <w:numFmt w:val="bullet"/>
      <w:lvlText w:val="•"/>
      <w:lvlJc w:val="left"/>
      <w:rPr>
        <w:rFonts w:hint="default"/>
      </w:rPr>
    </w:lvl>
    <w:lvl w:ilvl="4" w:tentative="0">
      <w:start w:val="1"/>
      <w:numFmt w:val="bullet"/>
      <w:lvlText w:val="•"/>
      <w:lvlJc w:val="left"/>
      <w:rPr>
        <w:rFonts w:hint="default"/>
      </w:rPr>
    </w:lvl>
    <w:lvl w:ilvl="5" w:tentative="0">
      <w:start w:val="1"/>
      <w:numFmt w:val="bullet"/>
      <w:lvlText w:val="•"/>
      <w:lvlJc w:val="left"/>
      <w:rPr>
        <w:rFonts w:hint="default"/>
      </w:rPr>
    </w:lvl>
    <w:lvl w:ilvl="6" w:tentative="0">
      <w:start w:val="1"/>
      <w:numFmt w:val="bullet"/>
      <w:lvlText w:val="•"/>
      <w:lvlJc w:val="left"/>
      <w:rPr>
        <w:rFonts w:hint="default"/>
      </w:rPr>
    </w:lvl>
    <w:lvl w:ilvl="7" w:tentative="0">
      <w:start w:val="1"/>
      <w:numFmt w:val="bullet"/>
      <w:lvlText w:val="•"/>
      <w:lvlJc w:val="left"/>
      <w:rPr>
        <w:rFonts w:hint="default"/>
      </w:rPr>
    </w:lvl>
    <w:lvl w:ilvl="8" w:tentative="0">
      <w:start w:val="1"/>
      <w:numFmt w:val="bullet"/>
      <w:lvlText w:val="•"/>
      <w:lvlJc w:val="left"/>
      <w:rPr>
        <w:rFonts w:hint="default"/>
      </w:rPr>
    </w:lvl>
  </w:abstractNum>
  <w:abstractNum w:abstractNumId="5">
    <w:nsid w:val="0248C179"/>
    <w:multiLevelType w:val="multilevel"/>
    <w:tmpl w:val="0248C179"/>
    <w:lvl w:ilvl="0" w:tentative="0">
      <w:start w:val="1"/>
      <w:numFmt w:val="decimal"/>
      <w:lvlText w:val="%1"/>
      <w:lvlJc w:val="left"/>
      <w:pPr>
        <w:ind w:hanging="334"/>
        <w:jc w:val="left"/>
      </w:pPr>
      <w:rPr>
        <w:rFonts w:hint="default" w:ascii="Consolas" w:hAnsi="Consolas" w:eastAsia="Consolas"/>
        <w:color w:val="999999"/>
        <w:sz w:val="17"/>
        <w:szCs w:val="17"/>
      </w:rPr>
    </w:lvl>
    <w:lvl w:ilvl="1" w:tentative="0">
      <w:start w:val="1"/>
      <w:numFmt w:val="bullet"/>
      <w:lvlText w:val="•"/>
      <w:lvlJc w:val="left"/>
      <w:rPr>
        <w:rFonts w:hint="default"/>
      </w:rPr>
    </w:lvl>
    <w:lvl w:ilvl="2" w:tentative="0">
      <w:start w:val="1"/>
      <w:numFmt w:val="bullet"/>
      <w:lvlText w:val="•"/>
      <w:lvlJc w:val="left"/>
      <w:rPr>
        <w:rFonts w:hint="default"/>
      </w:rPr>
    </w:lvl>
    <w:lvl w:ilvl="3" w:tentative="0">
      <w:start w:val="1"/>
      <w:numFmt w:val="bullet"/>
      <w:lvlText w:val="•"/>
      <w:lvlJc w:val="left"/>
      <w:rPr>
        <w:rFonts w:hint="default"/>
      </w:rPr>
    </w:lvl>
    <w:lvl w:ilvl="4" w:tentative="0">
      <w:start w:val="1"/>
      <w:numFmt w:val="bullet"/>
      <w:lvlText w:val="•"/>
      <w:lvlJc w:val="left"/>
      <w:rPr>
        <w:rFonts w:hint="default"/>
      </w:rPr>
    </w:lvl>
    <w:lvl w:ilvl="5" w:tentative="0">
      <w:start w:val="1"/>
      <w:numFmt w:val="bullet"/>
      <w:lvlText w:val="•"/>
      <w:lvlJc w:val="left"/>
      <w:rPr>
        <w:rFonts w:hint="default"/>
      </w:rPr>
    </w:lvl>
    <w:lvl w:ilvl="6" w:tentative="0">
      <w:start w:val="1"/>
      <w:numFmt w:val="bullet"/>
      <w:lvlText w:val="•"/>
      <w:lvlJc w:val="left"/>
      <w:rPr>
        <w:rFonts w:hint="default"/>
      </w:rPr>
    </w:lvl>
    <w:lvl w:ilvl="7" w:tentative="0">
      <w:start w:val="1"/>
      <w:numFmt w:val="bullet"/>
      <w:lvlText w:val="•"/>
      <w:lvlJc w:val="left"/>
      <w:rPr>
        <w:rFonts w:hint="default"/>
      </w:rPr>
    </w:lvl>
    <w:lvl w:ilvl="8" w:tentative="0">
      <w:start w:val="1"/>
      <w:numFmt w:val="bullet"/>
      <w:lvlText w:val="•"/>
      <w:lvlJc w:val="left"/>
      <w:rPr>
        <w:rFonts w:hint="default"/>
      </w:rPr>
    </w:lvl>
  </w:abstractNum>
  <w:abstractNum w:abstractNumId="6">
    <w:nsid w:val="03D62ECE"/>
    <w:multiLevelType w:val="multilevel"/>
    <w:tmpl w:val="03D62ECE"/>
    <w:lvl w:ilvl="0" w:tentative="0">
      <w:start w:val="6"/>
      <w:numFmt w:val="decimal"/>
      <w:lvlText w:val="%1."/>
      <w:lvlJc w:val="left"/>
      <w:pPr>
        <w:ind w:hanging="300"/>
        <w:jc w:val="left"/>
      </w:pPr>
      <w:rPr>
        <w:rFonts w:hint="default" w:ascii="Arial" w:hAnsi="Arial" w:eastAsia="Arial"/>
        <w:color w:val="86969E"/>
        <w:w w:val="104"/>
        <w:sz w:val="27"/>
        <w:szCs w:val="27"/>
      </w:rPr>
    </w:lvl>
    <w:lvl w:ilvl="1" w:tentative="0">
      <w:start w:val="1"/>
      <w:numFmt w:val="decimal"/>
      <w:lvlText w:val="%1.%2."/>
      <w:lvlJc w:val="left"/>
      <w:pPr>
        <w:ind w:hanging="453"/>
        <w:jc w:val="left"/>
      </w:pPr>
      <w:rPr>
        <w:rFonts w:hint="default" w:ascii="Arial" w:hAnsi="Arial" w:eastAsia="Arial"/>
        <w:color w:val="86969E"/>
        <w:spacing w:val="-1"/>
        <w:w w:val="104"/>
        <w:sz w:val="23"/>
        <w:szCs w:val="23"/>
      </w:rPr>
    </w:lvl>
    <w:lvl w:ilvl="2" w:tentative="0">
      <w:start w:val="1"/>
      <w:numFmt w:val="bullet"/>
      <w:lvlText w:val="•"/>
      <w:lvlJc w:val="left"/>
      <w:rPr>
        <w:rFonts w:hint="default"/>
      </w:rPr>
    </w:lvl>
    <w:lvl w:ilvl="3" w:tentative="0">
      <w:start w:val="1"/>
      <w:numFmt w:val="bullet"/>
      <w:lvlText w:val="•"/>
      <w:lvlJc w:val="left"/>
      <w:rPr>
        <w:rFonts w:hint="default"/>
      </w:rPr>
    </w:lvl>
    <w:lvl w:ilvl="4" w:tentative="0">
      <w:start w:val="1"/>
      <w:numFmt w:val="bullet"/>
      <w:lvlText w:val="•"/>
      <w:lvlJc w:val="left"/>
      <w:rPr>
        <w:rFonts w:hint="default"/>
      </w:rPr>
    </w:lvl>
    <w:lvl w:ilvl="5" w:tentative="0">
      <w:start w:val="1"/>
      <w:numFmt w:val="bullet"/>
      <w:lvlText w:val="•"/>
      <w:lvlJc w:val="left"/>
      <w:rPr>
        <w:rFonts w:hint="default"/>
      </w:rPr>
    </w:lvl>
    <w:lvl w:ilvl="6" w:tentative="0">
      <w:start w:val="1"/>
      <w:numFmt w:val="bullet"/>
      <w:lvlText w:val="•"/>
      <w:lvlJc w:val="left"/>
      <w:rPr>
        <w:rFonts w:hint="default"/>
      </w:rPr>
    </w:lvl>
    <w:lvl w:ilvl="7" w:tentative="0">
      <w:start w:val="1"/>
      <w:numFmt w:val="bullet"/>
      <w:lvlText w:val="•"/>
      <w:lvlJc w:val="left"/>
      <w:rPr>
        <w:rFonts w:hint="default"/>
      </w:rPr>
    </w:lvl>
    <w:lvl w:ilvl="8" w:tentative="0">
      <w:start w:val="1"/>
      <w:numFmt w:val="bullet"/>
      <w:lvlText w:val="•"/>
      <w:lvlJc w:val="left"/>
      <w:rPr>
        <w:rFonts w:hint="default"/>
      </w:rPr>
    </w:lvl>
  </w:abstractNum>
  <w:abstractNum w:abstractNumId="7">
    <w:nsid w:val="25B654F3"/>
    <w:multiLevelType w:val="multilevel"/>
    <w:tmpl w:val="25B654F3"/>
    <w:lvl w:ilvl="0" w:tentative="0">
      <w:start w:val="6"/>
      <w:numFmt w:val="decimal"/>
      <w:lvlText w:val="%1"/>
      <w:lvlJc w:val="left"/>
      <w:pPr>
        <w:ind w:hanging="453"/>
        <w:jc w:val="left"/>
      </w:pPr>
      <w:rPr>
        <w:rFonts w:hint="default"/>
      </w:rPr>
    </w:lvl>
    <w:lvl w:ilvl="1" w:tentative="0">
      <w:start w:val="3"/>
      <w:numFmt w:val="decimal"/>
      <w:lvlText w:val="%1.%2."/>
      <w:lvlJc w:val="left"/>
      <w:pPr>
        <w:ind w:hanging="453"/>
        <w:jc w:val="left"/>
      </w:pPr>
      <w:rPr>
        <w:rFonts w:hint="default" w:ascii="Arial" w:hAnsi="Arial" w:eastAsia="Arial"/>
        <w:color w:val="86969E"/>
        <w:spacing w:val="-1"/>
        <w:w w:val="104"/>
        <w:sz w:val="23"/>
        <w:szCs w:val="23"/>
      </w:rPr>
    </w:lvl>
    <w:lvl w:ilvl="2" w:tentative="0">
      <w:start w:val="1"/>
      <w:numFmt w:val="bullet"/>
      <w:lvlText w:val="•"/>
      <w:lvlJc w:val="left"/>
      <w:rPr>
        <w:rFonts w:hint="default"/>
      </w:rPr>
    </w:lvl>
    <w:lvl w:ilvl="3" w:tentative="0">
      <w:start w:val="1"/>
      <w:numFmt w:val="bullet"/>
      <w:lvlText w:val="•"/>
      <w:lvlJc w:val="left"/>
      <w:rPr>
        <w:rFonts w:hint="default"/>
      </w:rPr>
    </w:lvl>
    <w:lvl w:ilvl="4" w:tentative="0">
      <w:start w:val="1"/>
      <w:numFmt w:val="bullet"/>
      <w:lvlText w:val="•"/>
      <w:lvlJc w:val="left"/>
      <w:rPr>
        <w:rFonts w:hint="default"/>
      </w:rPr>
    </w:lvl>
    <w:lvl w:ilvl="5" w:tentative="0">
      <w:start w:val="1"/>
      <w:numFmt w:val="bullet"/>
      <w:lvlText w:val="•"/>
      <w:lvlJc w:val="left"/>
      <w:rPr>
        <w:rFonts w:hint="default"/>
      </w:rPr>
    </w:lvl>
    <w:lvl w:ilvl="6" w:tentative="0">
      <w:start w:val="1"/>
      <w:numFmt w:val="bullet"/>
      <w:lvlText w:val="•"/>
      <w:lvlJc w:val="left"/>
      <w:rPr>
        <w:rFonts w:hint="default"/>
      </w:rPr>
    </w:lvl>
    <w:lvl w:ilvl="7" w:tentative="0">
      <w:start w:val="1"/>
      <w:numFmt w:val="bullet"/>
      <w:lvlText w:val="•"/>
      <w:lvlJc w:val="left"/>
      <w:rPr>
        <w:rFonts w:hint="default"/>
      </w:rPr>
    </w:lvl>
    <w:lvl w:ilvl="8" w:tentative="0">
      <w:start w:val="1"/>
      <w:numFmt w:val="bullet"/>
      <w:lvlText w:val="•"/>
      <w:lvlJc w:val="left"/>
      <w:rPr>
        <w:rFonts w:hint="default"/>
      </w:rPr>
    </w:lvl>
  </w:abstractNum>
  <w:abstractNum w:abstractNumId="8">
    <w:nsid w:val="2609EAE5"/>
    <w:multiLevelType w:val="singleLevel"/>
    <w:tmpl w:val="2609EAE5"/>
    <w:lvl w:ilvl="0" w:tentative="0">
      <w:start w:val="2"/>
      <w:numFmt w:val="decimal"/>
      <w:suff w:val="nothing"/>
      <w:lvlText w:val="（%1）"/>
      <w:lvlJc w:val="left"/>
      <w:pPr>
        <w:ind w:left="514" w:leftChars="0" w:firstLine="0" w:firstLineChars="0"/>
      </w:pPr>
    </w:lvl>
  </w:abstractNum>
  <w:abstractNum w:abstractNumId="9">
    <w:nsid w:val="59ADCABA"/>
    <w:multiLevelType w:val="multilevel"/>
    <w:tmpl w:val="59ADCABA"/>
    <w:lvl w:ilvl="0" w:tentative="0">
      <w:start w:val="4"/>
      <w:numFmt w:val="decimal"/>
      <w:lvlText w:val="%1"/>
      <w:lvlJc w:val="left"/>
      <w:pPr>
        <w:ind w:hanging="453"/>
        <w:jc w:val="left"/>
      </w:pPr>
      <w:rPr>
        <w:rFonts w:hint="default"/>
      </w:rPr>
    </w:lvl>
    <w:lvl w:ilvl="1" w:tentative="0">
      <w:start w:val="3"/>
      <w:numFmt w:val="decimal"/>
      <w:lvlText w:val="%1.%2."/>
      <w:lvlJc w:val="left"/>
      <w:pPr>
        <w:ind w:hanging="453"/>
        <w:jc w:val="left"/>
      </w:pPr>
      <w:rPr>
        <w:rFonts w:hint="default" w:ascii="Arial" w:hAnsi="Arial" w:eastAsia="Arial"/>
        <w:color w:val="86969E"/>
        <w:spacing w:val="-1"/>
        <w:w w:val="104"/>
        <w:sz w:val="23"/>
        <w:szCs w:val="23"/>
      </w:rPr>
    </w:lvl>
    <w:lvl w:ilvl="2" w:tentative="0">
      <w:start w:val="1"/>
      <w:numFmt w:val="decimal"/>
      <w:lvlText w:val="%1.%2.%3."/>
      <w:lvlJc w:val="left"/>
      <w:pPr>
        <w:ind w:hanging="541"/>
        <w:jc w:val="left"/>
      </w:pPr>
      <w:rPr>
        <w:rFonts w:hint="default" w:ascii="Arial" w:hAnsi="Arial" w:eastAsia="Arial"/>
        <w:color w:val="86969E"/>
        <w:spacing w:val="-1"/>
        <w:w w:val="105"/>
        <w:sz w:val="19"/>
        <w:szCs w:val="19"/>
      </w:rPr>
    </w:lvl>
    <w:lvl w:ilvl="3" w:tentative="0">
      <w:start w:val="1"/>
      <w:numFmt w:val="bullet"/>
      <w:lvlText w:val="•"/>
      <w:lvlJc w:val="left"/>
      <w:rPr>
        <w:rFonts w:hint="default"/>
      </w:rPr>
    </w:lvl>
    <w:lvl w:ilvl="4" w:tentative="0">
      <w:start w:val="1"/>
      <w:numFmt w:val="bullet"/>
      <w:lvlText w:val="•"/>
      <w:lvlJc w:val="left"/>
      <w:rPr>
        <w:rFonts w:hint="default"/>
      </w:rPr>
    </w:lvl>
    <w:lvl w:ilvl="5" w:tentative="0">
      <w:start w:val="1"/>
      <w:numFmt w:val="bullet"/>
      <w:lvlText w:val="•"/>
      <w:lvlJc w:val="left"/>
      <w:rPr>
        <w:rFonts w:hint="default"/>
      </w:rPr>
    </w:lvl>
    <w:lvl w:ilvl="6" w:tentative="0">
      <w:start w:val="1"/>
      <w:numFmt w:val="bullet"/>
      <w:lvlText w:val="•"/>
      <w:lvlJc w:val="left"/>
      <w:rPr>
        <w:rFonts w:hint="default"/>
      </w:rPr>
    </w:lvl>
    <w:lvl w:ilvl="7" w:tentative="0">
      <w:start w:val="1"/>
      <w:numFmt w:val="bullet"/>
      <w:lvlText w:val="•"/>
      <w:lvlJc w:val="left"/>
      <w:rPr>
        <w:rFonts w:hint="default"/>
      </w:rPr>
    </w:lvl>
    <w:lvl w:ilvl="8" w:tentative="0">
      <w:start w:val="1"/>
      <w:numFmt w:val="bullet"/>
      <w:lvlText w:val="•"/>
      <w:lvlJc w:val="left"/>
      <w:rPr>
        <w:rFonts w:hint="default"/>
      </w:rPr>
    </w:lvl>
  </w:abstractNum>
  <w:abstractNum w:abstractNumId="10">
    <w:nsid w:val="72183CF9"/>
    <w:multiLevelType w:val="multilevel"/>
    <w:tmpl w:val="72183CF9"/>
    <w:lvl w:ilvl="0" w:tentative="0">
      <w:start w:val="7"/>
      <w:numFmt w:val="decimal"/>
      <w:lvlText w:val="%1"/>
      <w:lvlJc w:val="left"/>
      <w:pPr>
        <w:ind w:hanging="453"/>
        <w:jc w:val="left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hanging="453"/>
        <w:jc w:val="left"/>
      </w:pPr>
      <w:rPr>
        <w:rFonts w:hint="default" w:ascii="Arial" w:hAnsi="Arial" w:eastAsia="Arial"/>
        <w:color w:val="86969E"/>
        <w:spacing w:val="-1"/>
        <w:w w:val="104"/>
        <w:sz w:val="23"/>
        <w:szCs w:val="23"/>
      </w:rPr>
    </w:lvl>
    <w:lvl w:ilvl="2" w:tentative="0">
      <w:start w:val="1"/>
      <w:numFmt w:val="decimal"/>
      <w:lvlText w:val="%3"/>
      <w:lvlJc w:val="left"/>
      <w:pPr>
        <w:ind w:hanging="334"/>
        <w:jc w:val="left"/>
      </w:pPr>
      <w:rPr>
        <w:rFonts w:hint="default" w:ascii="Consolas" w:hAnsi="Consolas" w:eastAsia="Consolas"/>
        <w:color w:val="999999"/>
        <w:sz w:val="17"/>
        <w:szCs w:val="17"/>
      </w:rPr>
    </w:lvl>
    <w:lvl w:ilvl="3" w:tentative="0">
      <w:start w:val="1"/>
      <w:numFmt w:val="decimal"/>
      <w:lvlText w:val="%4"/>
      <w:lvlJc w:val="left"/>
      <w:pPr>
        <w:ind w:hanging="334"/>
        <w:jc w:val="left"/>
      </w:pPr>
      <w:rPr>
        <w:rFonts w:hint="default" w:ascii="Consolas" w:hAnsi="Consolas" w:eastAsia="Consolas"/>
        <w:color w:val="999999"/>
        <w:sz w:val="17"/>
        <w:szCs w:val="17"/>
      </w:rPr>
    </w:lvl>
    <w:lvl w:ilvl="4" w:tentative="0">
      <w:start w:val="1"/>
      <w:numFmt w:val="bullet"/>
      <w:lvlText w:val="•"/>
      <w:lvlJc w:val="left"/>
      <w:rPr>
        <w:rFonts w:hint="default"/>
      </w:rPr>
    </w:lvl>
    <w:lvl w:ilvl="5" w:tentative="0">
      <w:start w:val="1"/>
      <w:numFmt w:val="bullet"/>
      <w:lvlText w:val="•"/>
      <w:lvlJc w:val="left"/>
      <w:rPr>
        <w:rFonts w:hint="default"/>
      </w:rPr>
    </w:lvl>
    <w:lvl w:ilvl="6" w:tentative="0">
      <w:start w:val="1"/>
      <w:numFmt w:val="bullet"/>
      <w:lvlText w:val="•"/>
      <w:lvlJc w:val="left"/>
      <w:rPr>
        <w:rFonts w:hint="default"/>
      </w:rPr>
    </w:lvl>
    <w:lvl w:ilvl="7" w:tentative="0">
      <w:start w:val="1"/>
      <w:numFmt w:val="bullet"/>
      <w:lvlText w:val="•"/>
      <w:lvlJc w:val="left"/>
      <w:rPr>
        <w:rFonts w:hint="default"/>
      </w:rPr>
    </w:lvl>
    <w:lvl w:ilvl="8" w:tentative="0">
      <w:start w:val="1"/>
      <w:numFmt w:val="bullet"/>
      <w:lvlText w:val="•"/>
      <w:lvlJc w:val="left"/>
      <w:rPr>
        <w:rFonts w:hint="default"/>
      </w:rPr>
    </w:lvl>
  </w:abstractNum>
  <w:num w:numId="1">
    <w:abstractNumId w:val="4"/>
  </w:num>
  <w:num w:numId="2">
    <w:abstractNumId w:val="3"/>
  </w:num>
  <w:num w:numId="3">
    <w:abstractNumId w:val="9"/>
  </w:num>
  <w:num w:numId="4">
    <w:abstractNumId w:val="2"/>
  </w:num>
  <w:num w:numId="5">
    <w:abstractNumId w:val="1"/>
  </w:num>
  <w:num w:numId="6">
    <w:abstractNumId w:val="6"/>
  </w:num>
  <w:num w:numId="7">
    <w:abstractNumId w:val="7"/>
  </w:num>
  <w:num w:numId="8">
    <w:abstractNumId w:val="8"/>
  </w:num>
  <w:num w:numId="9">
    <w:abstractNumId w:val="10"/>
  </w:num>
  <w:num w:numId="10">
    <w:abstractNumId w:val="5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2"/>
    </o:shapelayout>
  </w:hdrShapeDefaults>
  <w:compat>
    <w:ulTrailSpace/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000000"/>
    <w:rsid w:val="001F35A3"/>
    <w:rsid w:val="01184123"/>
    <w:rsid w:val="03AE7C08"/>
    <w:rsid w:val="0465337A"/>
    <w:rsid w:val="049224B1"/>
    <w:rsid w:val="061F55D0"/>
    <w:rsid w:val="06231995"/>
    <w:rsid w:val="06D825E9"/>
    <w:rsid w:val="074A7B84"/>
    <w:rsid w:val="078E2FE6"/>
    <w:rsid w:val="0B916E51"/>
    <w:rsid w:val="0D0F1C51"/>
    <w:rsid w:val="0D3967BB"/>
    <w:rsid w:val="10B130DD"/>
    <w:rsid w:val="16350937"/>
    <w:rsid w:val="17CD48F3"/>
    <w:rsid w:val="1A9C5604"/>
    <w:rsid w:val="1B35222F"/>
    <w:rsid w:val="1B9B7991"/>
    <w:rsid w:val="1E9558C0"/>
    <w:rsid w:val="1EDE1544"/>
    <w:rsid w:val="1FC91726"/>
    <w:rsid w:val="213E6B06"/>
    <w:rsid w:val="267219AB"/>
    <w:rsid w:val="2A130688"/>
    <w:rsid w:val="2AE97E83"/>
    <w:rsid w:val="2B004A79"/>
    <w:rsid w:val="2C0E2CE3"/>
    <w:rsid w:val="2C1725EE"/>
    <w:rsid w:val="2C270DD1"/>
    <w:rsid w:val="2C4B0FD3"/>
    <w:rsid w:val="2F96042A"/>
    <w:rsid w:val="2FCD72DF"/>
    <w:rsid w:val="32BA2293"/>
    <w:rsid w:val="36842612"/>
    <w:rsid w:val="37456D41"/>
    <w:rsid w:val="3ABC5E05"/>
    <w:rsid w:val="3AD456B7"/>
    <w:rsid w:val="3DD40943"/>
    <w:rsid w:val="3E344BD6"/>
    <w:rsid w:val="3FF17ADE"/>
    <w:rsid w:val="47366089"/>
    <w:rsid w:val="487730EC"/>
    <w:rsid w:val="48890D4C"/>
    <w:rsid w:val="48C50D99"/>
    <w:rsid w:val="4D6E6749"/>
    <w:rsid w:val="4D781955"/>
    <w:rsid w:val="4EC16007"/>
    <w:rsid w:val="4F125BED"/>
    <w:rsid w:val="5100646F"/>
    <w:rsid w:val="545E4989"/>
    <w:rsid w:val="5A3D15CD"/>
    <w:rsid w:val="5B212476"/>
    <w:rsid w:val="5D1D2669"/>
    <w:rsid w:val="6009281A"/>
    <w:rsid w:val="60526899"/>
    <w:rsid w:val="61297BC1"/>
    <w:rsid w:val="633B767D"/>
    <w:rsid w:val="63850FB3"/>
    <w:rsid w:val="64337F7C"/>
    <w:rsid w:val="65A9650E"/>
    <w:rsid w:val="675A49B5"/>
    <w:rsid w:val="67CE11D3"/>
    <w:rsid w:val="67EF64FD"/>
    <w:rsid w:val="68A61500"/>
    <w:rsid w:val="6B7B072A"/>
    <w:rsid w:val="6C435909"/>
    <w:rsid w:val="6E4C24CD"/>
    <w:rsid w:val="6EFA129C"/>
    <w:rsid w:val="71C112F7"/>
    <w:rsid w:val="722B0D47"/>
    <w:rsid w:val="73E7271C"/>
    <w:rsid w:val="775F5DDD"/>
    <w:rsid w:val="7AE15928"/>
    <w:rsid w:val="7C3A6D88"/>
    <w:rsid w:val="7CE6385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spacing w:after="0" w:line="240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ind w:left="107" w:hanging="300"/>
      <w:outlineLvl w:val="1"/>
    </w:pPr>
    <w:rPr>
      <w:rFonts w:ascii="Microsoft YaHei UI" w:hAnsi="Microsoft YaHei UI" w:eastAsia="Microsoft YaHei UI"/>
      <w:sz w:val="34"/>
      <w:szCs w:val="34"/>
    </w:rPr>
  </w:style>
  <w:style w:type="paragraph" w:styleId="3">
    <w:name w:val="heading 2"/>
    <w:basedOn w:val="1"/>
    <w:next w:val="1"/>
    <w:qFormat/>
    <w:uiPriority w:val="1"/>
    <w:pPr>
      <w:ind w:left="559" w:hanging="453"/>
      <w:outlineLvl w:val="2"/>
    </w:pPr>
    <w:rPr>
      <w:rFonts w:ascii="Microsoft YaHei UI" w:hAnsi="Microsoft YaHei UI" w:eastAsia="Microsoft YaHei UI"/>
      <w:sz w:val="29"/>
      <w:szCs w:val="29"/>
    </w:rPr>
  </w:style>
  <w:style w:type="paragraph" w:styleId="4">
    <w:name w:val="heading 3"/>
    <w:basedOn w:val="1"/>
    <w:next w:val="1"/>
    <w:qFormat/>
    <w:uiPriority w:val="1"/>
    <w:pPr>
      <w:spacing w:before="38"/>
      <w:ind w:left="4382"/>
      <w:outlineLvl w:val="3"/>
    </w:pPr>
    <w:rPr>
      <w:rFonts w:ascii="宋体" w:hAnsi="宋体" w:eastAsia="宋体"/>
      <w:sz w:val="21"/>
      <w:szCs w:val="21"/>
    </w:rPr>
  </w:style>
  <w:style w:type="character" w:default="1" w:styleId="6">
    <w:name w:val="Default Paragraph Font"/>
    <w:semiHidden/>
    <w:unhideWhenUsed/>
    <w:uiPriority w:val="1"/>
  </w:style>
  <w:style w:type="table" w:default="1" w:styleId="7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pPr>
      <w:ind w:left="107"/>
    </w:pPr>
    <w:rPr>
      <w:rFonts w:ascii="Microsoft YaHei UI" w:hAnsi="Microsoft YaHei UI" w:eastAsia="Microsoft YaHei UI"/>
      <w:sz w:val="19"/>
      <w:szCs w:val="19"/>
    </w:rPr>
  </w:style>
  <w:style w:type="table" w:customStyle="1" w:styleId="8">
    <w:name w:val="Table Normal"/>
    <w:semiHidden/>
    <w:unhideWhenUsed/>
    <w:qFormat/>
    <w:uiPriority w:val="2"/>
    <w:tblPr>
      <w:tblLayout w:type="fixed"/>
      <w:tblCellMar>
        <w:top w:w="0" w:type="dxa"/>
        <w:left w:w="0" w:type="dxa"/>
        <w:bottom w:w="0" w:type="dxa"/>
        <w:right w:w="0" w:type="dxa"/>
      </w:tblCellMar>
    </w:tblPr>
  </w:style>
  <w:style w:type="paragraph" w:styleId="9">
    <w:name w:val="List Paragraph"/>
    <w:basedOn w:val="1"/>
    <w:qFormat/>
    <w:uiPriority w:val="1"/>
  </w:style>
  <w:style w:type="paragraph" w:customStyle="1" w:styleId="10">
    <w:name w:val="Table Paragraph"/>
    <w:basedOn w:val="1"/>
    <w:qFormat/>
    <w:uiPriority w:val="1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header" Target="header5.xml"/><Relationship Id="rId7" Type="http://schemas.openxmlformats.org/officeDocument/2006/relationships/footer" Target="footer1.xml"/><Relationship Id="rId60" Type="http://schemas.openxmlformats.org/officeDocument/2006/relationships/fontTable" Target="fontTable.xml"/><Relationship Id="rId6" Type="http://schemas.openxmlformats.org/officeDocument/2006/relationships/header" Target="header4.xml"/><Relationship Id="rId59" Type="http://schemas.openxmlformats.org/officeDocument/2006/relationships/numbering" Target="numbering.xml"/><Relationship Id="rId58" Type="http://schemas.openxmlformats.org/officeDocument/2006/relationships/customXml" Target="../customXml/item1.xml"/><Relationship Id="rId57" Type="http://schemas.openxmlformats.org/officeDocument/2006/relationships/image" Target="media/image24.png"/><Relationship Id="rId56" Type="http://schemas.openxmlformats.org/officeDocument/2006/relationships/image" Target="media/image23.png"/><Relationship Id="rId55" Type="http://schemas.openxmlformats.org/officeDocument/2006/relationships/image" Target="media/image22.png"/><Relationship Id="rId54" Type="http://schemas.openxmlformats.org/officeDocument/2006/relationships/image" Target="media/image21.png"/><Relationship Id="rId53" Type="http://schemas.openxmlformats.org/officeDocument/2006/relationships/image" Target="media/image20.jpeg"/><Relationship Id="rId52" Type="http://schemas.openxmlformats.org/officeDocument/2006/relationships/image" Target="media/image19.jpeg"/><Relationship Id="rId51" Type="http://schemas.openxmlformats.org/officeDocument/2006/relationships/image" Target="media/image18.jpeg"/><Relationship Id="rId50" Type="http://schemas.openxmlformats.org/officeDocument/2006/relationships/image" Target="media/image17.jpeg"/><Relationship Id="rId5" Type="http://schemas.openxmlformats.org/officeDocument/2006/relationships/header" Target="header3.xml"/><Relationship Id="rId49" Type="http://schemas.openxmlformats.org/officeDocument/2006/relationships/image" Target="media/image16.png"/><Relationship Id="rId48" Type="http://schemas.openxmlformats.org/officeDocument/2006/relationships/image" Target="media/image15.jpeg"/><Relationship Id="rId47" Type="http://schemas.openxmlformats.org/officeDocument/2006/relationships/image" Target="media/image14.jpeg"/><Relationship Id="rId46" Type="http://schemas.openxmlformats.org/officeDocument/2006/relationships/image" Target="media/image13.jpeg"/><Relationship Id="rId45" Type="http://schemas.openxmlformats.org/officeDocument/2006/relationships/image" Target="media/image12.jpeg"/><Relationship Id="rId44" Type="http://schemas.openxmlformats.org/officeDocument/2006/relationships/image" Target="media/image11.png"/><Relationship Id="rId43" Type="http://schemas.openxmlformats.org/officeDocument/2006/relationships/image" Target="media/image10.png"/><Relationship Id="rId42" Type="http://schemas.openxmlformats.org/officeDocument/2006/relationships/image" Target="media/image9.jpeg"/><Relationship Id="rId41" Type="http://schemas.openxmlformats.org/officeDocument/2006/relationships/image" Target="media/image8.jpeg"/><Relationship Id="rId40" Type="http://schemas.openxmlformats.org/officeDocument/2006/relationships/image" Target="media/image7.png"/><Relationship Id="rId4" Type="http://schemas.openxmlformats.org/officeDocument/2006/relationships/header" Target="header2.xml"/><Relationship Id="rId39" Type="http://schemas.openxmlformats.org/officeDocument/2006/relationships/image" Target="media/image6.jpeg"/><Relationship Id="rId38" Type="http://schemas.openxmlformats.org/officeDocument/2006/relationships/image" Target="media/image5.png"/><Relationship Id="rId37" Type="http://schemas.openxmlformats.org/officeDocument/2006/relationships/image" Target="media/image4.jpeg"/><Relationship Id="rId36" Type="http://schemas.openxmlformats.org/officeDocument/2006/relationships/image" Target="media/image3.png"/><Relationship Id="rId35" Type="http://schemas.openxmlformats.org/officeDocument/2006/relationships/image" Target="media/image2.jpeg"/><Relationship Id="rId34" Type="http://schemas.openxmlformats.org/officeDocument/2006/relationships/theme" Target="theme/theme1.xml"/><Relationship Id="rId33" Type="http://schemas.openxmlformats.org/officeDocument/2006/relationships/footer" Target="footer14.xml"/><Relationship Id="rId32" Type="http://schemas.openxmlformats.org/officeDocument/2006/relationships/header" Target="header17.xml"/><Relationship Id="rId31" Type="http://schemas.openxmlformats.org/officeDocument/2006/relationships/footer" Target="footer13.xml"/><Relationship Id="rId30" Type="http://schemas.openxmlformats.org/officeDocument/2006/relationships/header" Target="header16.xml"/><Relationship Id="rId3" Type="http://schemas.openxmlformats.org/officeDocument/2006/relationships/header" Target="header1.xml"/><Relationship Id="rId29" Type="http://schemas.openxmlformats.org/officeDocument/2006/relationships/footer" Target="footer12.xml"/><Relationship Id="rId28" Type="http://schemas.openxmlformats.org/officeDocument/2006/relationships/header" Target="header15.xml"/><Relationship Id="rId27" Type="http://schemas.openxmlformats.org/officeDocument/2006/relationships/footer" Target="footer11.xml"/><Relationship Id="rId26" Type="http://schemas.openxmlformats.org/officeDocument/2006/relationships/header" Target="header14.xml"/><Relationship Id="rId25" Type="http://schemas.openxmlformats.org/officeDocument/2006/relationships/footer" Target="footer10.xml"/><Relationship Id="rId24" Type="http://schemas.openxmlformats.org/officeDocument/2006/relationships/header" Target="header13.xml"/><Relationship Id="rId23" Type="http://schemas.openxmlformats.org/officeDocument/2006/relationships/footer" Target="footer9.xml"/><Relationship Id="rId22" Type="http://schemas.openxmlformats.org/officeDocument/2006/relationships/header" Target="header12.xml"/><Relationship Id="rId21" Type="http://schemas.openxmlformats.org/officeDocument/2006/relationships/footer" Target="footer8.xml"/><Relationship Id="rId20" Type="http://schemas.openxmlformats.org/officeDocument/2006/relationships/header" Target="header11.xml"/><Relationship Id="rId2" Type="http://schemas.openxmlformats.org/officeDocument/2006/relationships/settings" Target="settings.xml"/><Relationship Id="rId19" Type="http://schemas.openxmlformats.org/officeDocument/2006/relationships/footer" Target="footer7.xml"/><Relationship Id="rId18" Type="http://schemas.openxmlformats.org/officeDocument/2006/relationships/header" Target="header10.xml"/><Relationship Id="rId17" Type="http://schemas.openxmlformats.org/officeDocument/2006/relationships/footer" Target="footer6.xml"/><Relationship Id="rId16" Type="http://schemas.openxmlformats.org/officeDocument/2006/relationships/header" Target="header9.xml"/><Relationship Id="rId15" Type="http://schemas.openxmlformats.org/officeDocument/2006/relationships/footer" Target="footer5.xml"/><Relationship Id="rId14" Type="http://schemas.openxmlformats.org/officeDocument/2006/relationships/header" Target="header8.xml"/><Relationship Id="rId13" Type="http://schemas.openxmlformats.org/officeDocument/2006/relationships/footer" Target="footer4.xml"/><Relationship Id="rId12" Type="http://schemas.openxmlformats.org/officeDocument/2006/relationships/header" Target="header7.xml"/><Relationship Id="rId11" Type="http://schemas.openxmlformats.org/officeDocument/2006/relationships/footer" Target="footer3.xml"/><Relationship Id="rId10" Type="http://schemas.openxmlformats.org/officeDocument/2006/relationships/header" Target="header6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49"/>
    <customShpInfo spid="_x0000_s2050"/>
    <customShpInfo spid="_x0000_s2051"/>
    <customShpInfo spid="_x0000_s2052"/>
    <customShpInfo spid="_x0000_s2053"/>
    <customShpInfo spid="_x0000_s2054"/>
    <customShpInfo spid="_x0000_s2055"/>
    <customShpInfo spid="_x0000_s2056"/>
    <customShpInfo spid="_x0000_s2057"/>
    <customShpInfo spid="_x0000_s2058"/>
    <customShpInfo spid="_x0000_s2059"/>
    <customShpInfo spid="_x0000_s2060"/>
    <customShpInfo spid="_x0000_s2061"/>
    <customShpInfo spid="_x0000_s2062"/>
    <customShpInfo spid="_x0000_s2063"/>
    <customShpInfo spid="_x0000_s2064"/>
    <customShpInfo spid="_x0000_s2065"/>
    <customShpInfo spid="_x0000_s2066"/>
    <customShpInfo spid="_x0000_s2067"/>
    <customShpInfo spid="_x0000_s2068"/>
    <customShpInfo spid="_x0000_s2069"/>
    <customShpInfo spid="_x0000_s2070"/>
    <customShpInfo spid="_x0000_s1027"/>
    <customShpInfo spid="_x0000_s1026"/>
    <customShpInfo spid="_x0000_s1030"/>
    <customShpInfo spid="_x0000_s1029"/>
    <customShpInfo spid="_x0000_s1032"/>
    <customShpInfo spid="_x0000_s1031"/>
    <customShpInfo spid="_x0000_s1028"/>
    <customShpInfo spid="_x0000_s1034"/>
    <customShpInfo spid="_x0000_s1033"/>
    <customShpInfo spid="_x0000_s1037"/>
    <customShpInfo spid="_x0000_s1036"/>
    <customShpInfo spid="_x0000_s1039"/>
    <customShpInfo spid="_x0000_s1038"/>
    <customShpInfo spid="_x0000_s1041"/>
    <customShpInfo spid="_x0000_s1040"/>
    <customShpInfo spid="_x0000_s1043"/>
    <customShpInfo spid="_x0000_s1042"/>
    <customShpInfo spid="_x0000_s1045"/>
    <customShpInfo spid="_x0000_s1044"/>
    <customShpInfo spid="_x0000_s1035"/>
    <customShpInfo spid="_x0000_s1047"/>
    <customShpInfo spid="_x0000_s1046"/>
    <customShpInfo spid="_x0000_s1050"/>
    <customShpInfo spid="_x0000_s1049"/>
    <customShpInfo spid="_x0000_s1052"/>
    <customShpInfo spid="_x0000_s1051"/>
    <customShpInfo spid="_x0000_s1054"/>
    <customShpInfo spid="_x0000_s1053"/>
    <customShpInfo spid="_x0000_s1056"/>
    <customShpInfo spid="_x0000_s1055"/>
    <customShpInfo spid="_x0000_s1058"/>
    <customShpInfo spid="_x0000_s1057"/>
    <customShpInfo spid="_x0000_s1060"/>
    <customShpInfo spid="_x0000_s1059"/>
    <customShpInfo spid="_x0000_s1062"/>
    <customShpInfo spid="_x0000_s1061"/>
    <customShpInfo spid="_x0000_s1064"/>
    <customShpInfo spid="_x0000_s1063"/>
    <customShpInfo spid="_x0000_s1066"/>
    <customShpInfo spid="_x0000_s1065"/>
    <customShpInfo spid="_x0000_s1068"/>
    <customShpInfo spid="_x0000_s1067"/>
    <customShpInfo spid="_x0000_s1070"/>
    <customShpInfo spid="_x0000_s1069"/>
    <customShpInfo spid="_x0000_s1072"/>
    <customShpInfo spid="_x0000_s1071"/>
    <customShpInfo spid="_x0000_s1074"/>
    <customShpInfo spid="_x0000_s1073"/>
    <customShpInfo spid="_x0000_s1076"/>
    <customShpInfo spid="_x0000_s1075"/>
    <customShpInfo spid="_x0000_s1078"/>
    <customShpInfo spid="_x0000_s1077"/>
    <customShpInfo spid="_x0000_s1080"/>
    <customShpInfo spid="_x0000_s1079"/>
    <customShpInfo spid="_x0000_s1082"/>
    <customShpInfo spid="_x0000_s1081"/>
    <customShpInfo spid="_x0000_s1084"/>
    <customShpInfo spid="_x0000_s1083"/>
    <customShpInfo spid="_x0000_s1086"/>
    <customShpInfo spid="_x0000_s1085"/>
    <customShpInfo spid="_x0000_s1048"/>
    <customShpInfo spid="_x0000_s1088"/>
    <customShpInfo spid="_x0000_s1087"/>
    <customShpInfo spid="_x0000_s1090"/>
    <customShpInfo spid="_x0000_s1089"/>
    <customShpInfo spid="_x0000_s1092"/>
    <customShpInfo spid="_x0000_s1091"/>
    <customShpInfo spid="_x0000_s1094"/>
    <customShpInfo spid="_x0000_s1093"/>
    <customShpInfo spid="_x0000_s1096"/>
    <customShpInfo spid="_x0000_s1095"/>
    <customShpInfo spid="_x0000_s1098"/>
    <customShpInfo spid="_x0000_s1097"/>
    <customShpInfo spid="_x0000_s1100"/>
    <customShpInfo spid="_x0000_s1099"/>
    <customShpInfo spid="_x0000_s1102"/>
    <customShpInfo spid="_x0000_s1101"/>
    <customShpInfo spid="_x0000_s1105"/>
    <customShpInfo spid="_x0000_s1104"/>
    <customShpInfo spid="_x0000_s1107"/>
    <customShpInfo spid="_x0000_s1106"/>
    <customShpInfo spid="_x0000_s1109"/>
    <customShpInfo spid="_x0000_s1108"/>
    <customShpInfo spid="_x0000_s1111"/>
    <customShpInfo spid="_x0000_s1110"/>
    <customShpInfo spid="_x0000_s1113"/>
    <customShpInfo spid="_x0000_s1112"/>
    <customShpInfo spid="_x0000_s1115"/>
    <customShpInfo spid="_x0000_s1114"/>
    <customShpInfo spid="_x0000_s1117"/>
    <customShpInfo spid="_x0000_s1116"/>
    <customShpInfo spid="_x0000_s1103"/>
    <customShpInfo spid="_x0000_s1119"/>
    <customShpInfo spid="_x0000_s1118"/>
    <customShpInfo spid="_x0000_s1121"/>
    <customShpInfo spid="_x0000_s1120"/>
    <customShpInfo spid="_x0000_s1123"/>
    <customShpInfo spid="_x0000_s1122"/>
    <customShpInfo spid="_x0000_s1125"/>
    <customShpInfo spid="_x0000_s1124"/>
    <customShpInfo spid="_x0000_s1127"/>
    <customShpInfo spid="_x0000_s1126"/>
    <customShpInfo spid="_x0000_s1130"/>
    <customShpInfo spid="_x0000_s1129"/>
    <customShpInfo spid="_x0000_s1132"/>
    <customShpInfo spid="_x0000_s1131"/>
    <customShpInfo spid="_x0000_s1134"/>
    <customShpInfo spid="_x0000_s1133"/>
    <customShpInfo spid="_x0000_s1136"/>
    <customShpInfo spid="_x0000_s1135"/>
    <customShpInfo spid="_x0000_s1138"/>
    <customShpInfo spid="_x0000_s1137"/>
    <customShpInfo spid="_x0000_s1140"/>
    <customShpInfo spid="_x0000_s1139"/>
    <customShpInfo spid="_x0000_s1128"/>
    <customShpInfo spid="_x0000_s1142"/>
    <customShpInfo spid="_x0000_s1141"/>
    <customShpInfo spid="_x0000_s1145"/>
    <customShpInfo spid="_x0000_s1144"/>
    <customShpInfo spid="_x0000_s1147"/>
    <customShpInfo spid="_x0000_s1146"/>
    <customShpInfo spid="_x0000_s1143"/>
    <customShpInfo spid="_x0000_s1149"/>
    <customShpInfo spid="_x0000_s1148"/>
    <customShpInfo spid="_x0000_s1151"/>
    <customShpInfo spid="_x0000_s1150"/>
    <customShpInfo spid="_x0000_s1153"/>
    <customShpInfo spid="_x0000_s1152"/>
    <customShpInfo spid="_x0000_s1155"/>
    <customShpInfo spid="_x0000_s1154"/>
    <customShpInfo spid="_x0000_s1158"/>
    <customShpInfo spid="_x0000_s1157"/>
    <customShpInfo spid="_x0000_s1160"/>
    <customShpInfo spid="_x0000_s1159"/>
    <customShpInfo spid="_x0000_s1156"/>
    <customShpInfo spid="_x0000_s1163"/>
    <customShpInfo spid="_x0000_s1162"/>
    <customShpInfo spid="_x0000_s1165"/>
    <customShpInfo spid="_x0000_s1164"/>
    <customShpInfo spid="_x0000_s1167"/>
    <customShpInfo spid="_x0000_s1166"/>
    <customShpInfo spid="_x0000_s1169"/>
    <customShpInfo spid="_x0000_s1168"/>
    <customShpInfo spid="_x0000_s1161"/>
    <customShpInfo spid="_x0000_s1172"/>
    <customShpInfo spid="_x0000_s1171"/>
    <customShpInfo spid="_x0000_s1174"/>
    <customShpInfo spid="_x0000_s1173"/>
    <customShpInfo spid="_x0000_s1176"/>
    <customShpInfo spid="_x0000_s1175"/>
    <customShpInfo spid="_x0000_s1170"/>
    <customShpInfo spid="_x0000_s1179"/>
    <customShpInfo spid="_x0000_s1178"/>
    <customShpInfo spid="_x0000_s1181"/>
    <customShpInfo spid="_x0000_s1180"/>
    <customShpInfo spid="_x0000_s1177"/>
    <customShpInfo spid="_x0000_s1184"/>
    <customShpInfo spid="_x0000_s1183"/>
    <customShpInfo spid="_x0000_s1186"/>
    <customShpInfo spid="_x0000_s1185"/>
    <customShpInfo spid="_x0000_s1182"/>
    <customShpInfo spid="_x0000_s1189"/>
    <customShpInfo spid="_x0000_s1188"/>
    <customShpInfo spid="_x0000_s1191"/>
    <customShpInfo spid="_x0000_s1190"/>
    <customShpInfo spid="_x0000_s1187"/>
    <customShpInfo spid="_x0000_s1194"/>
    <customShpInfo spid="_x0000_s1193"/>
    <customShpInfo spid="_x0000_s1196"/>
    <customShpInfo spid="_x0000_s1195"/>
    <customShpInfo spid="_x0000_s1198"/>
    <customShpInfo spid="_x0000_s1197"/>
    <customShpInfo spid="_x0000_s1192"/>
    <customShpInfo spid="_x0000_s1201"/>
    <customShpInfo spid="_x0000_s1200"/>
    <customShpInfo spid="_x0000_s1203"/>
    <customShpInfo spid="_x0000_s1202"/>
    <customShpInfo spid="_x0000_s1199"/>
    <customShpInfo spid="_x0000_s1206"/>
    <customShpInfo spid="_x0000_s1205"/>
    <customShpInfo spid="_x0000_s1208"/>
    <customShpInfo spid="_x0000_s1207"/>
    <customShpInfo spid="_x0000_s1204"/>
    <customShpInfo spid="_x0000_s1211"/>
    <customShpInfo spid="_x0000_s1210"/>
    <customShpInfo spid="_x0000_s1213"/>
    <customShpInfo spid="_x0000_s1212"/>
    <customShpInfo spid="_x0000_s1215"/>
    <customShpInfo spid="_x0000_s1214"/>
    <customShpInfo spid="_x0000_s1217"/>
    <customShpInfo spid="_x0000_s1216"/>
    <customShpInfo spid="_x0000_s1209"/>
    <customShpInfo spid="_x0000_s1220"/>
    <customShpInfo spid="_x0000_s1219"/>
    <customShpInfo spid="_x0000_s1222"/>
    <customShpInfo spid="_x0000_s1221"/>
    <customShpInfo spid="_x0000_s1218"/>
    <customShpInfo spid="_x0000_s1225"/>
    <customShpInfo spid="_x0000_s1224"/>
    <customShpInfo spid="_x0000_s1227"/>
    <customShpInfo spid="_x0000_s1226"/>
    <customShpInfo spid="_x0000_s1223"/>
    <customShpInfo spid="_x0000_s1230"/>
    <customShpInfo spid="_x0000_s1229"/>
    <customShpInfo spid="_x0000_s1232"/>
    <customShpInfo spid="_x0000_s1231"/>
    <customShpInfo spid="_x0000_s1234"/>
    <customShpInfo spid="_x0000_s1233"/>
    <customShpInfo spid="_x0000_s1228"/>
    <customShpInfo spid="_x0000_s1237"/>
    <customShpInfo spid="_x0000_s1236"/>
    <customShpInfo spid="_x0000_s1239"/>
    <customShpInfo spid="_x0000_s1238"/>
    <customShpInfo spid="_x0000_s1235"/>
    <customShpInfo spid="_x0000_s1241"/>
    <customShpInfo spid="_x0000_s1240"/>
    <customShpInfo spid="_x0000_s1243"/>
    <customShpInfo spid="_x0000_s1242"/>
    <customShpInfo spid="_x0000_s1246"/>
    <customShpInfo spid="_x0000_s1245"/>
    <customShpInfo spid="_x0000_s1248"/>
    <customShpInfo spid="_x0000_s1247"/>
    <customShpInfo spid="_x0000_s1244"/>
    <customShpInfo spid="_x0000_s1250"/>
    <customShpInfo spid="_x0000_s1249"/>
    <customShpInfo spid="_x0000_s1253"/>
    <customShpInfo spid="_x0000_s1252"/>
    <customShpInfo spid="_x0000_s1255"/>
    <customShpInfo spid="_x0000_s1254"/>
    <customShpInfo spid="_x0000_s1251"/>
    <customShpInfo spid="_x0000_s1257"/>
    <customShpInfo spid="_x0000_s1256"/>
    <customShpInfo spid="_x0000_s1260"/>
    <customShpInfo spid="_x0000_s1259"/>
    <customShpInfo spid="_x0000_s1262"/>
    <customShpInfo spid="_x0000_s1261"/>
    <customShpInfo spid="_x0000_s1258"/>
    <customShpInfo spid="_x0000_s1265"/>
    <customShpInfo spid="_x0000_s1264"/>
    <customShpInfo spid="_x0000_s1267"/>
    <customShpInfo spid="_x0000_s1266"/>
    <customShpInfo spid="_x0000_s1263"/>
    <customShpInfo spid="_x0000_s1270"/>
    <customShpInfo spid="_x0000_s1269"/>
    <customShpInfo spid="_x0000_s1272"/>
    <customShpInfo spid="_x0000_s1271"/>
    <customShpInfo spid="_x0000_s1268"/>
    <customShpInfo spid="_x0000_s1275"/>
    <customShpInfo spid="_x0000_s1274"/>
    <customShpInfo spid="_x0000_s1277"/>
    <customShpInfo spid="_x0000_s1276"/>
    <customShpInfo spid="_x0000_s1273"/>
    <customShpInfo spid="_x0000_s1279"/>
    <customShpInfo spid="_x0000_s1278"/>
    <customShpInfo spid="_x0000_s1281"/>
    <customShpInfo spid="_x0000_s1280"/>
    <customShpInfo spid="_x0000_s1284"/>
    <customShpInfo spid="_x0000_s1283"/>
    <customShpInfo spid="_x0000_s1286"/>
    <customShpInfo spid="_x0000_s1285"/>
    <customShpInfo spid="_x0000_s1282"/>
    <customShpInfo spid="_x0000_s1289"/>
    <customShpInfo spid="_x0000_s1288"/>
    <customShpInfo spid="_x0000_s1291"/>
    <customShpInfo spid="_x0000_s1290"/>
    <customShpInfo spid="_x0000_s1287"/>
    <customShpInfo spid="_x0000_s1294"/>
    <customShpInfo spid="_x0000_s1293"/>
    <customShpInfo spid="_x0000_s1296"/>
    <customShpInfo spid="_x0000_s1295"/>
    <customShpInfo spid="_x0000_s1292"/>
    <customShpInfo spid="_x0000_s1299"/>
    <customShpInfo spid="_x0000_s1298"/>
    <customShpInfo spid="_x0000_s1301"/>
    <customShpInfo spid="_x0000_s1300"/>
    <customShpInfo spid="_x0000_s1297"/>
    <customShpInfo spid="_x0000_s1304"/>
    <customShpInfo spid="_x0000_s1303"/>
    <customShpInfo spid="_x0000_s1306"/>
    <customShpInfo spid="_x0000_s1305"/>
    <customShpInfo spid="_x0000_s1302"/>
    <customShpInfo spid="_x0000_s1309"/>
    <customShpInfo spid="_x0000_s1308"/>
    <customShpInfo spid="_x0000_s1311"/>
    <customShpInfo spid="_x0000_s1310"/>
    <customShpInfo spid="_x0000_s1307"/>
    <customShpInfo spid="_x0000_s1313"/>
    <customShpInfo spid="_x0000_s1312"/>
    <customShpInfo spid="_x0000_s1316"/>
    <customShpInfo spid="_x0000_s1315"/>
    <customShpInfo spid="_x0000_s1318"/>
    <customShpInfo spid="_x0000_s1317"/>
    <customShpInfo spid="_x0000_s1320"/>
    <customShpInfo spid="_x0000_s1319"/>
    <customShpInfo spid="_x0000_s1322"/>
    <customShpInfo spid="_x0000_s1321"/>
    <customShpInfo spid="_x0000_s1314"/>
    <customShpInfo spid="_x0000_s1325"/>
    <customShpInfo spid="_x0000_s1324"/>
    <customShpInfo spid="_x0000_s1327"/>
    <customShpInfo spid="_x0000_s1326"/>
    <customShpInfo spid="_x0000_s1329"/>
    <customShpInfo spid="_x0000_s1328"/>
    <customShpInfo spid="_x0000_s1331"/>
    <customShpInfo spid="_x0000_s1330"/>
    <customShpInfo spid="_x0000_s1333"/>
    <customShpInfo spid="_x0000_s1332"/>
    <customShpInfo spid="_x0000_s1335"/>
    <customShpInfo spid="_x0000_s1334"/>
    <customShpInfo spid="_x0000_s1323"/>
    <customShpInfo spid="_x0000_s1337"/>
    <customShpInfo spid="_x0000_s1336"/>
    <customShpInfo spid="_x0000_s1340"/>
    <customShpInfo spid="_x0000_s1339"/>
    <customShpInfo spid="_x0000_s1342"/>
    <customShpInfo spid="_x0000_s1341"/>
    <customShpInfo spid="_x0000_s1338"/>
    <customShpInfo spid="_x0000_s1345"/>
    <customShpInfo spid="_x0000_s1344"/>
    <customShpInfo spid="_x0000_s1347"/>
    <customShpInfo spid="_x0000_s1346"/>
    <customShpInfo spid="_x0000_s1343"/>
    <customShpInfo spid="_x0000_s1350"/>
    <customShpInfo spid="_x0000_s1349"/>
    <customShpInfo spid="_x0000_s1352"/>
    <customShpInfo spid="_x0000_s1351"/>
    <customShpInfo spid="_x0000_s1354"/>
    <customShpInfo spid="_x0000_s1353"/>
    <customShpInfo spid="_x0000_s1356"/>
    <customShpInfo spid="_x0000_s1355"/>
    <customShpInfo spid="_x0000_s1358"/>
    <customShpInfo spid="_x0000_s1357"/>
    <customShpInfo spid="_x0000_s1360"/>
    <customShpInfo spid="_x0000_s1359"/>
    <customShpInfo spid="_x0000_s1362"/>
    <customShpInfo spid="_x0000_s1361"/>
    <customShpInfo spid="_x0000_s1364"/>
    <customShpInfo spid="_x0000_s1363"/>
    <customShpInfo spid="_x0000_s1366"/>
    <customShpInfo spid="_x0000_s1365"/>
    <customShpInfo spid="_x0000_s1368"/>
    <customShpInfo spid="_x0000_s1367"/>
    <customShpInfo spid="_x0000_s1370"/>
    <customShpInfo spid="_x0000_s1369"/>
    <customShpInfo spid="_x0000_s1372"/>
    <customShpInfo spid="_x0000_s1371"/>
    <customShpInfo spid="_x0000_s1374"/>
    <customShpInfo spid="_x0000_s1373"/>
    <customShpInfo spid="_x0000_s1376"/>
    <customShpInfo spid="_x0000_s1375"/>
    <customShpInfo spid="_x0000_s1348"/>
    <customShpInfo spid="_x0000_s1379"/>
    <customShpInfo spid="_x0000_s1378"/>
    <customShpInfo spid="_x0000_s1381"/>
    <customShpInfo spid="_x0000_s1380"/>
    <customShpInfo spid="_x0000_s1383"/>
    <customShpInfo spid="_x0000_s1382"/>
    <customShpInfo spid="_x0000_s1377"/>
    <customShpInfo spid="_x0000_s1385"/>
    <customShpInfo spid="_x0000_s1384"/>
    <customShpInfo spid="_x0000_s1388"/>
    <customShpInfo spid="_x0000_s1387"/>
    <customShpInfo spid="_x0000_s1390"/>
    <customShpInfo spid="_x0000_s1389"/>
    <customShpInfo spid="_x0000_s1392"/>
    <customShpInfo spid="_x0000_s1391"/>
    <customShpInfo spid="_x0000_s1394"/>
    <customShpInfo spid="_x0000_s1393"/>
    <customShpInfo spid="_x0000_s1386"/>
    <customShpInfo spid="_x0000_s1396"/>
    <customShpInfo spid="_x0000_s1395"/>
    <customShpInfo spid="_x0000_s1399"/>
    <customShpInfo spid="_x0000_s1398"/>
    <customShpInfo spid="_x0000_s1401"/>
    <customShpInfo spid="_x0000_s1400"/>
    <customShpInfo spid="_x0000_s1397"/>
    <customShpInfo spid="_x0000_s1404"/>
    <customShpInfo spid="_x0000_s1403"/>
    <customShpInfo spid="_x0000_s1406"/>
    <customShpInfo spid="_x0000_s1405"/>
    <customShpInfo spid="_x0000_s1402"/>
    <customShpInfo spid="_x0000_s1409"/>
    <customShpInfo spid="_x0000_s1408"/>
    <customShpInfo spid="_x0000_s1411"/>
    <customShpInfo spid="_x0000_s1410"/>
    <customShpInfo spid="_x0000_s1407"/>
    <customShpInfo spid="_x0000_s1414"/>
    <customShpInfo spid="_x0000_s1413"/>
    <customShpInfo spid="_x0000_s1416"/>
    <customShpInfo spid="_x0000_s1415"/>
    <customShpInfo spid="_x0000_s1412"/>
    <customShpInfo spid="_x0000_s1419"/>
    <customShpInfo spid="_x0000_s1418"/>
    <customShpInfo spid="_x0000_s1421"/>
    <customShpInfo spid="_x0000_s1420"/>
    <customShpInfo spid="_x0000_s1417"/>
    <customShpInfo spid="_x0000_s1424"/>
    <customShpInfo spid="_x0000_s1423"/>
    <customShpInfo spid="_x0000_s1426"/>
    <customShpInfo spid="_x0000_s1425"/>
    <customShpInfo spid="_x0000_s1422"/>
    <customShpInfo spid="_x0000_s1429"/>
    <customShpInfo spid="_x0000_s1428"/>
    <customShpInfo spid="_x0000_s1431"/>
    <customShpInfo spid="_x0000_s1430"/>
    <customShpInfo spid="_x0000_s1427"/>
    <customShpInfo spid="_x0000_s1434"/>
    <customShpInfo spid="_x0000_s1433"/>
    <customShpInfo spid="_x0000_s1436"/>
    <customShpInfo spid="_x0000_s1435"/>
    <customShpInfo spid="_x0000_s1432"/>
    <customShpInfo spid="_x0000_s1439"/>
    <customShpInfo spid="_x0000_s1438"/>
    <customShpInfo spid="_x0000_s1441"/>
    <customShpInfo spid="_x0000_s1440"/>
    <customShpInfo spid="_x0000_s1443"/>
    <customShpInfo spid="_x0000_s1442"/>
    <customShpInfo spid="_x0000_s1445"/>
    <customShpInfo spid="_x0000_s1444"/>
    <customShpInfo spid="_x0000_s1437"/>
    <customShpInfo spid="_x0000_s1448"/>
    <customShpInfo spid="_x0000_s1447"/>
    <customShpInfo spid="_x0000_s1450"/>
    <customShpInfo spid="_x0000_s1449"/>
    <customShpInfo spid="_x0000_s1446"/>
    <customShpInfo spid="_x0000_s1453"/>
    <customShpInfo spid="_x0000_s1452"/>
    <customShpInfo spid="_x0000_s1455"/>
    <customShpInfo spid="_x0000_s1454"/>
    <customShpInfo spid="_x0000_s1451"/>
    <customShpInfo spid="_x0000_s1458"/>
    <customShpInfo spid="_x0000_s1457"/>
    <customShpInfo spid="_x0000_s1460"/>
    <customShpInfo spid="_x0000_s1459"/>
    <customShpInfo spid="_x0000_s1456"/>
    <customShpInfo spid="_x0000_s1463"/>
    <customShpInfo spid="_x0000_s1462"/>
    <customShpInfo spid="_x0000_s1465"/>
    <customShpInfo spid="_x0000_s1464"/>
    <customShpInfo spid="_x0000_s1461"/>
    <customShpInfo spid="_x0000_s1468"/>
    <customShpInfo spid="_x0000_s1467"/>
    <customShpInfo spid="_x0000_s1470"/>
    <customShpInfo spid="_x0000_s1469"/>
    <customShpInfo spid="_x0000_s1472"/>
    <customShpInfo spid="_x0000_s1471"/>
    <customShpInfo spid="_x0000_s1474"/>
    <customShpInfo spid="_x0000_s1473"/>
    <customShpInfo spid="_x0000_s1476"/>
    <customShpInfo spid="_x0000_s1475"/>
    <customShpInfo spid="_x0000_s1478"/>
    <customShpInfo spid="_x0000_s1479"/>
    <customShpInfo spid="_x0000_s1477"/>
    <customShpInfo spid="_x0000_s1466"/>
    <customShpInfo spid="_x0000_s1481"/>
    <customShpInfo spid="_x0000_s1480"/>
    <customShpInfo spid="_x0000_s1484"/>
    <customShpInfo spid="_x0000_s1483"/>
    <customShpInfo spid="_x0000_s1486"/>
    <customShpInfo spid="_x0000_s1485"/>
    <customShpInfo spid="_x0000_s1488"/>
    <customShpInfo spid="_x0000_s1487"/>
    <customShpInfo spid="_x0000_s1490"/>
    <customShpInfo spid="_x0000_s1489"/>
    <customShpInfo spid="_x0000_s1482"/>
    <customShpInfo spid="_x0000_s1493"/>
    <customShpInfo spid="_x0000_s1492"/>
    <customShpInfo spid="_x0000_s1495"/>
    <customShpInfo spid="_x0000_s1494"/>
    <customShpInfo spid="_x0000_s1491"/>
    <customShpInfo spid="_x0000_s1498"/>
    <customShpInfo spid="_x0000_s1497"/>
    <customShpInfo spid="_x0000_s1500"/>
    <customShpInfo spid="_x0000_s1499"/>
    <customShpInfo spid="_x0000_s1502"/>
    <customShpInfo spid="_x0000_s1501"/>
    <customShpInfo spid="_x0000_s1496"/>
    <customShpInfo spid="_x0000_s1505"/>
    <customShpInfo spid="_x0000_s1504"/>
    <customShpInfo spid="_x0000_s1507"/>
    <customShpInfo spid="_x0000_s1506"/>
    <customShpInfo spid="_x0000_s1503"/>
    <customShpInfo spid="_x0000_s1510"/>
    <customShpInfo spid="_x0000_s1509"/>
    <customShpInfo spid="_x0000_s1512"/>
    <customShpInfo spid="_x0000_s1511"/>
    <customShpInfo spid="_x0000_s1508"/>
    <customShpInfo spid="_x0000_s1514"/>
    <customShpInfo spid="_x0000_s1513"/>
    <customShpInfo spid="_x0000_s1516"/>
    <customShpInfo spid="_x0000_s1515"/>
    <customShpInfo spid="_x0000_s1518"/>
    <customShpInfo spid="_x0000_s1517"/>
    <customShpInfo spid="_x0000_s1520"/>
    <customShpInfo spid="_x0000_s1519"/>
    <customShpInfo spid="_x0000_s1523"/>
    <customShpInfo spid="_x0000_s1522"/>
    <customShpInfo spid="_x0000_s1525"/>
    <customShpInfo spid="_x0000_s1524"/>
    <customShpInfo spid="_x0000_s1527"/>
    <customShpInfo spid="_x0000_s1526"/>
    <customShpInfo spid="_x0000_s1521"/>
    <customShpInfo spid="_x0000_s1529"/>
    <customShpInfo spid="_x0000_s1528"/>
    <customShpInfo spid="_x0000_s1532"/>
    <customShpInfo spid="_x0000_s1531"/>
    <customShpInfo spid="_x0000_s1534"/>
    <customShpInfo spid="_x0000_s1533"/>
    <customShpInfo spid="_x0000_s1530"/>
    <customShpInfo spid="_x0000_s1537"/>
    <customShpInfo spid="_x0000_s1536"/>
    <customShpInfo spid="_x0000_s1539"/>
    <customShpInfo spid="_x0000_s1538"/>
    <customShpInfo spid="_x0000_s1535"/>
    <customShpInfo spid="_x0000_s1542"/>
    <customShpInfo spid="_x0000_s1541"/>
    <customShpInfo spid="_x0000_s1544"/>
    <customShpInfo spid="_x0000_s1543"/>
    <customShpInfo spid="_x0000_s1546"/>
    <customShpInfo spid="_x0000_s1545"/>
    <customShpInfo spid="_x0000_s1540"/>
    <customShpInfo spid="_x0000_s1549"/>
    <customShpInfo spid="_x0000_s1548"/>
    <customShpInfo spid="_x0000_s1551"/>
    <customShpInfo spid="_x0000_s1550"/>
    <customShpInfo spid="_x0000_s1547"/>
    <customShpInfo spid="_x0000_s1553"/>
    <customShpInfo spid="_x0000_s1552"/>
    <customShpInfo spid="_x0000_s1556"/>
    <customShpInfo spid="_x0000_s1555"/>
    <customShpInfo spid="_x0000_s1558"/>
    <customShpInfo spid="_x0000_s1557"/>
    <customShpInfo spid="_x0000_s1554"/>
    <customShpInfo spid="_x0000_s1561"/>
    <customShpInfo spid="_x0000_s1560"/>
    <customShpInfo spid="_x0000_s1563"/>
    <customShpInfo spid="_x0000_s1562"/>
    <customShpInfo spid="_x0000_s1559"/>
    <customShpInfo spid="_x0000_s1566"/>
    <customShpInfo spid="_x0000_s1565"/>
    <customShpInfo spid="_x0000_s1568"/>
    <customShpInfo spid="_x0000_s1567"/>
    <customShpInfo spid="_x0000_s1570"/>
    <customShpInfo spid="_x0000_s1569"/>
    <customShpInfo spid="_x0000_s1564"/>
    <customShpInfo spid="_x0000_s1572"/>
    <customShpInfo spid="_x0000_s1571"/>
    <customShpInfo spid="_x0000_s1575"/>
    <customShpInfo spid="_x0000_s1574"/>
    <customShpInfo spid="_x0000_s1577"/>
    <customShpInfo spid="_x0000_s1576"/>
    <customShpInfo spid="_x0000_s1573"/>
    <customShpInfo spid="_x0000_s1579"/>
    <customShpInfo spid="_x0000_s1578"/>
    <customShpInfo spid="_x0000_s1581"/>
    <customShpInfo spid="_x0000_s1580"/>
    <customShpInfo spid="_x0000_s1583"/>
    <customShpInfo spid="_x0000_s1582"/>
    <customShpInfo spid="_x0000_s1585"/>
    <customShpInfo spid="_x0000_s1584"/>
    <customShpInfo spid="_x0000_s1587"/>
    <customShpInfo spid="_x0000_s158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ScaleCrop>false</ScaleCrop>
  <LinksUpToDate>false</LinksUpToDate>
  <Application>WPS Office_10.1.0.7469_F1E327BC-269C-435d-A152-05C5408002CA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2018-10-17T14:36:00Z</dcterms:created>
  <dc:creator>LFY</dc:creator>
  <cp:lastModifiedBy>小L同学</cp:lastModifiedBy>
  <dcterms:modified xsi:type="dcterms:W3CDTF">2018-10-20T09:28:08Z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2018-10-17T00:00:00Z</vt:filetime>
  </property>
  <property fmtid="{D5CDD505-2E9C-101B-9397-08002B2CF9AE}" pid="3" name="LastSaved">
    <vt:filetime>2018-10-17T00:00:00Z</vt:filetime>
  </property>
  <property fmtid="{D5CDD505-2E9C-101B-9397-08002B2CF9AE}" pid="4" name="KSOProductBuildVer">
    <vt:lpwstr>2052-10.1.0.7469</vt:lpwstr>
  </property>
</Properties>
</file>